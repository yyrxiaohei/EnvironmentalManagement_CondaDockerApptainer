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E8FB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kern w:val="2"/>
          <w:sz w:val="32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32"/>
          <w:szCs w:val="36"/>
          <w:lang w:val="en-US" w:eastAsia="zh-CN"/>
        </w:rPr>
        <w:t>二、Docker 小实验实践</w:t>
      </w:r>
    </w:p>
    <w:p w14:paraId="3BDA4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【目标】</w:t>
      </w:r>
    </w:p>
    <w:p w14:paraId="3E51E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承接 Conda 小实验中的 asc-demo 项目，现场添加 Docker 文件，打通</w:t>
      </w:r>
    </w:p>
    <w:p w14:paraId="309BA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“准备镜像 → 观察容器 → 构建 Image → 运行 Container → Bind Mount → Volume”</w:t>
      </w:r>
    </w:p>
    <w:p w14:paraId="49D1E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【配置】</w:t>
      </w:r>
    </w:p>
    <w:p w14:paraId="38F69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推荐项目路径：</w:t>
      </w:r>
    </w:p>
    <w:p w14:paraId="40AA9F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880" w:firstLineChars="4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 xml:space="preserve">Windows 使用 </w:t>
      </w:r>
      <w:r>
        <w:rPr>
          <w:rFonts w:hint="eastAsia"/>
          <w:b/>
          <w:bCs/>
          <w:sz w:val="22"/>
          <w:szCs w:val="24"/>
          <w:lang w:val="en-US" w:eastAsia="zh-CN"/>
        </w:rPr>
        <w:t>D:\asc-demo</w:t>
      </w:r>
    </w:p>
    <w:p w14:paraId="38F22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880" w:firstLineChars="4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 xml:space="preserve">macOS 使用 </w:t>
      </w:r>
      <w:r>
        <w:rPr>
          <w:rFonts w:hint="eastAsia"/>
          <w:b/>
          <w:bCs/>
          <w:sz w:val="22"/>
          <w:szCs w:val="24"/>
          <w:lang w:val="en-US" w:eastAsia="zh-CN"/>
        </w:rPr>
        <w:t>~/asc-demo</w:t>
      </w:r>
    </w:p>
    <w:p w14:paraId="44703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基础镜像：python:3.11-slim</w:t>
      </w:r>
    </w:p>
    <w:p w14:paraId="6B02D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自建镜像：demo:1</w:t>
      </w:r>
    </w:p>
    <w:p w14:paraId="1A087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示例容器：demo-box</w:t>
      </w:r>
    </w:p>
    <w:p w14:paraId="25A04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命名卷：demo-vol。</w:t>
      </w:r>
    </w:p>
    <w:p w14:paraId="6C493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Docker 实验不要求激活 Conda 环境。</w:t>
      </w:r>
    </w:p>
    <w:p w14:paraId="7FFE5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373E598D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1. 【进入项目并准备基础镜像】</w:t>
      </w:r>
    </w:p>
    <w:p w14:paraId="0ADDE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本实验直接沿用 Conda 小实验已经创建的 main.py 和 data/numbers.txt；现在开始补充 Docker 所需文件。</w:t>
      </w:r>
    </w:p>
    <w:p w14:paraId="5B0261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default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首先启动 Docker Desktop。</w:t>
      </w:r>
    </w:p>
    <w:p w14:paraId="57301424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（1）Windows</w:t>
      </w:r>
    </w:p>
    <w:p w14:paraId="787A724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cd D:\asc-demo</w:t>
      </w:r>
    </w:p>
    <w:p w14:paraId="1EFAA7E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Get-ChildItem</w:t>
      </w:r>
    </w:p>
    <w:p w14:paraId="118492B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info --format '{{.OSType}}/{{.Architecture}}'</w:t>
      </w:r>
    </w:p>
    <w:p w14:paraId="76D84F7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</w:p>
    <w:p w14:paraId="1C24C35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docker </w:t>
      </w:r>
      <w:r>
        <w:rPr>
          <w:rFonts w:hint="eastAsia" w:ascii="Calibri" w:hAnsi="Calibri" w:cs="Calibri" w:eastAsiaTheme="minorEastAsia"/>
          <w:b/>
          <w:bCs/>
          <w:kern w:val="2"/>
          <w:sz w:val="22"/>
          <w:szCs w:val="28"/>
          <w:lang w:val="en-US" w:eastAsia="zh-CN"/>
        </w:rPr>
        <w:t xml:space="preserve">pull </w:t>
      </w: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python:3.11-slim</w:t>
      </w:r>
    </w:p>
    <w:p w14:paraId="4557449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</w:p>
    <w:p w14:paraId="45DB308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cs="Calibri" w:eastAsiaTheme="minorEastAsia"/>
          <w:kern w:val="2"/>
          <w:sz w:val="22"/>
          <w:szCs w:val="28"/>
          <w:lang w:val="en-US" w:eastAsia="zh-CN"/>
        </w:rPr>
        <w:t>docker image ls</w:t>
      </w:r>
    </w:p>
    <w:p w14:paraId="56537AD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image ls python</w:t>
      </w:r>
    </w:p>
    <w:p w14:paraId="3D7FBDF2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（2）macOS</w:t>
      </w:r>
    </w:p>
    <w:p w14:paraId="50457F7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cd ~/asc-demo</w:t>
      </w:r>
    </w:p>
    <w:p w14:paraId="5187850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ls</w:t>
      </w:r>
    </w:p>
    <w:p w14:paraId="70032BD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info --format '{{.OSType}}/{{.Architecture}}'</w:t>
      </w:r>
    </w:p>
    <w:p w14:paraId="3C8A10F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pull python:3.11-slim</w:t>
      </w:r>
    </w:p>
    <w:p w14:paraId="2388A5A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cs="Calibri" w:eastAsiaTheme="minorEastAsia"/>
          <w:kern w:val="2"/>
          <w:sz w:val="22"/>
          <w:szCs w:val="28"/>
          <w:lang w:val="en-US" w:eastAsia="zh-CN"/>
        </w:rPr>
        <w:t>docker image ls</w:t>
      </w:r>
    </w:p>
    <w:p w14:paraId="5D610D8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image ls python</w:t>
      </w:r>
    </w:p>
    <w:p w14:paraId="2A455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检查：Windows Intel/AMD 常见输出为 linux/x86_64；Apple silicon Mac 常见输出为 linux/aarch64。两者后续都可以使用同一份 Dockerfile 和 python:3.11-slim。</w:t>
      </w:r>
    </w:p>
    <w:p w14:paraId="088D2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052EBD08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 xml:space="preserve">{ </w:t>
      </w:r>
      <w:r>
        <w:rPr>
          <w:rFonts w:hint="eastAsia"/>
          <w:b/>
          <w:bCs/>
          <w:sz w:val="22"/>
          <w:szCs w:val="24"/>
          <w:lang w:val="en-US" w:eastAsia="zh-CN"/>
        </w:rPr>
        <w:t>补充：</w:t>
      </w:r>
      <w:r>
        <w:rPr>
          <w:rFonts w:ascii="Calibri" w:hAnsi="Calibri" w:eastAsia="微软雅黑"/>
          <w:b/>
          <w:bCs/>
          <w:sz w:val="22"/>
          <w:szCs w:val="24"/>
        </w:rPr>
        <w:t>网络不畅时 }</w:t>
      </w:r>
    </w:p>
    <w:p w14:paraId="55207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若遇到匿名 Pull 限额，可先登录 Docker Hub：</w:t>
      </w:r>
    </w:p>
    <w:p w14:paraId="32EFC16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login</w:t>
      </w:r>
    </w:p>
    <w:p w14:paraId="1461B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若 Docker Hub 本身无法稳定访问，登录并不能解决网络连通问题；应使用代理或教师准备的离线镜像。离线归档需要与机器架构匹配。</w:t>
      </w:r>
    </w:p>
    <w:p w14:paraId="764E56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Windows：若教师提供离线镜像归档</w:t>
      </w:r>
    </w:p>
    <w:p w14:paraId="50AA27C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load -i .\python-3.11-slim.tar</w:t>
      </w:r>
    </w:p>
    <w:p w14:paraId="6F30D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macOS：若教师提供离线镜像归档</w:t>
      </w:r>
    </w:p>
    <w:p w14:paraId="2C5AF6A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load -i ./python-3.11-slim.tar</w:t>
      </w:r>
    </w:p>
    <w:p w14:paraId="053CA2F0">
      <w:pPr>
        <w:spacing w:before="180" w:after="100"/>
        <w:rPr>
          <w:rFonts w:ascii="Calibri" w:hAnsi="Calibri" w:eastAsia="微软雅黑"/>
          <w:b/>
          <w:sz w:val="24"/>
          <w:szCs w:val="24"/>
        </w:rPr>
      </w:pPr>
    </w:p>
    <w:p w14:paraId="2578BEEE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2. 【观察 Container 生命周期】</w:t>
      </w:r>
    </w:p>
    <w:p w14:paraId="02F17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先使用基础镜像启动一个后台容器，观察 run / exec / stop / start / rm 的关系。</w:t>
      </w:r>
    </w:p>
    <w:p w14:paraId="7CC87A2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docker </w:t>
      </w:r>
      <w:r>
        <w:rPr>
          <w:rFonts w:hint="eastAsia" w:ascii="Calibri" w:hAnsi="Calibri" w:cs="Calibri" w:eastAsiaTheme="minorEastAsia"/>
          <w:b/>
          <w:bCs/>
          <w:kern w:val="2"/>
          <w:sz w:val="22"/>
          <w:szCs w:val="28"/>
          <w:lang w:val="en-US" w:eastAsia="zh-CN"/>
        </w:rPr>
        <w:t>run</w:t>
      </w: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 -d --name demo-box python:3.11-slim sleep 3600</w:t>
      </w:r>
    </w:p>
    <w:p w14:paraId="4E355BC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eastAsia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cs="Calibri" w:eastAsiaTheme="minorEastAsia"/>
          <w:kern w:val="2"/>
          <w:sz w:val="22"/>
          <w:szCs w:val="28"/>
          <w:lang w:val="en-US" w:eastAsia="zh-CN"/>
        </w:rPr>
        <w:t># 用 python:3.11-slim 镜像启动一个名为 demo-box 的后台容器</w:t>
      </w:r>
    </w:p>
    <w:p w14:paraId="1561810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cs="Calibri" w:eastAsiaTheme="minorEastAsia"/>
          <w:kern w:val="2"/>
          <w:sz w:val="22"/>
          <w:szCs w:val="28"/>
          <w:lang w:val="en-US" w:eastAsia="zh-CN"/>
        </w:rPr>
        <w:t># 并让它保持运行 3600 秒</w:t>
      </w:r>
    </w:p>
    <w:p w14:paraId="4AF9688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ps</w:t>
      </w:r>
    </w:p>
    <w:p w14:paraId="40A0174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cs="Calibri" w:eastAsiaTheme="minorEastAsia"/>
          <w:kern w:val="2"/>
          <w:sz w:val="22"/>
          <w:szCs w:val="28"/>
          <w:lang w:val="en-US" w:eastAsia="zh-CN"/>
        </w:rPr>
        <w:t># 查看当前正在运行的容器</w:t>
      </w:r>
    </w:p>
    <w:p w14:paraId="2322606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docker </w:t>
      </w:r>
      <w:r>
        <w:rPr>
          <w:rFonts w:hint="eastAsia" w:ascii="Calibri" w:hAnsi="Calibri" w:cs="Calibri" w:eastAsiaTheme="minorEastAsia"/>
          <w:b/>
          <w:bCs/>
          <w:kern w:val="2"/>
          <w:sz w:val="22"/>
          <w:szCs w:val="28"/>
          <w:lang w:val="en-US" w:eastAsia="zh-CN"/>
        </w:rPr>
        <w:t xml:space="preserve">exec </w:t>
      </w: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-it demo-box </w:t>
      </w:r>
      <w:r>
        <w:rPr>
          <w:rFonts w:hint="eastAsia" w:ascii="Calibri" w:hAnsi="Calibri" w:cs="Calibri" w:eastAsiaTheme="minorEastAsia"/>
          <w:b/>
          <w:bCs/>
          <w:kern w:val="2"/>
          <w:sz w:val="22"/>
          <w:szCs w:val="28"/>
          <w:lang w:val="en-US" w:eastAsia="zh-CN"/>
        </w:rPr>
        <w:t>sh</w:t>
      </w:r>
    </w:p>
    <w:p w14:paraId="39CE872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cs="Calibri" w:eastAsiaTheme="minorEastAsia"/>
          <w:kern w:val="2"/>
          <w:sz w:val="22"/>
          <w:szCs w:val="28"/>
          <w:lang w:val="en-US" w:eastAsia="zh-CN"/>
        </w:rPr>
        <w:t># 在已经运行中的 demo-box 容器里启动一个新的 Shell，并进入交互操作</w:t>
      </w:r>
    </w:p>
    <w:p w14:paraId="62C2A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default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其中参数含义：</w:t>
      </w:r>
    </w:p>
    <w:p w14:paraId="3C605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220" w:firstLineChars="1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docker exec：在已有容器中执行命令</w:t>
      </w:r>
    </w:p>
    <w:p w14:paraId="2E9F6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220" w:firstLineChars="1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-i：保持标准输入打开，允许你输入命令</w:t>
      </w:r>
    </w:p>
    <w:p w14:paraId="68CB3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220" w:firstLineChars="1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-t：分配一个终端界面</w:t>
      </w:r>
    </w:p>
    <w:p w14:paraId="427F16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220" w:firstLineChars="1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demo-box：指定目标容器</w:t>
      </w:r>
    </w:p>
    <w:p w14:paraId="76325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220" w:firstLineChars="1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sh：在容器中启动 Shell</w:t>
      </w:r>
    </w:p>
    <w:p w14:paraId="28244B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220" w:firstLineChars="100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31B73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进入容器后执行：</w:t>
      </w:r>
    </w:p>
    <w:p w14:paraId="4FC8F44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pwd</w:t>
      </w:r>
    </w:p>
    <w:p w14:paraId="6A2A023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python --version</w:t>
      </w:r>
    </w:p>
    <w:p w14:paraId="7D91CE2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exit</w:t>
      </w:r>
    </w:p>
    <w:p w14:paraId="551F8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回到 Windows PowerShell 后：</w:t>
      </w:r>
    </w:p>
    <w:p w14:paraId="34B67DD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stop demo-box</w:t>
      </w:r>
    </w:p>
    <w:p w14:paraId="1EB4542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cs="Calibri" w:eastAsiaTheme="minorEastAsia"/>
          <w:kern w:val="2"/>
          <w:sz w:val="22"/>
          <w:szCs w:val="28"/>
          <w:lang w:val="en-US" w:eastAsia="zh-CN"/>
        </w:rPr>
        <w:t>docker ps</w:t>
      </w:r>
    </w:p>
    <w:p w14:paraId="624FC48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ps -a</w:t>
      </w:r>
    </w:p>
    <w:p w14:paraId="4987D8D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</w:p>
    <w:p w14:paraId="4A2DF7F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start demo-box</w:t>
      </w:r>
    </w:p>
    <w:p w14:paraId="42B8EDE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stop demo-box</w:t>
      </w:r>
    </w:p>
    <w:p w14:paraId="5CBB466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rm demo-box</w:t>
      </w:r>
    </w:p>
    <w:p w14:paraId="5D0EA6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检查：Running 可以变为 Exited，也可以再次 start；删除容器前应先停止。</w:t>
      </w:r>
    </w:p>
    <w:p w14:paraId="00D4D2CD">
      <w:pPr>
        <w:spacing w:before="180" w:after="100"/>
        <w:rPr>
          <w:rFonts w:ascii="Calibri" w:hAnsi="Calibri" w:eastAsia="微软雅黑"/>
          <w:b/>
          <w:sz w:val="24"/>
          <w:szCs w:val="24"/>
        </w:rPr>
      </w:pPr>
    </w:p>
    <w:p w14:paraId="54F6E5F8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3. 【创建 requirements.txt】</w:t>
      </w:r>
    </w:p>
    <w:p w14:paraId="0CE3749D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（1）Windows</w:t>
      </w:r>
    </w:p>
    <w:p w14:paraId="4FEC612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notepad requirements.txt</w:t>
      </w:r>
    </w:p>
    <w:p w14:paraId="2FF1F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在打开的文件中输入并保存：</w:t>
      </w:r>
    </w:p>
    <w:p w14:paraId="7CF10B3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numpy==2.4.6</w:t>
      </w:r>
    </w:p>
    <w:p w14:paraId="6EAF26B4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（2）macOS</w:t>
      </w:r>
    </w:p>
    <w:p w14:paraId="741C94C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nano requirements.txt</w:t>
      </w:r>
    </w:p>
    <w:p w14:paraId="67BCA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在打开的文件中输入并保存：</w:t>
      </w:r>
    </w:p>
    <w:p w14:paraId="1E1471F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numpy==2.4.6</w:t>
      </w:r>
    </w:p>
    <w:p w14:paraId="47153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按 Ctrl+O、Enter 保存，Ctrl+X 退出。</w:t>
      </w:r>
    </w:p>
    <w:p w14:paraId="58A45327">
      <w:pPr>
        <w:spacing w:before="180" w:after="100"/>
        <w:rPr>
          <w:rFonts w:ascii="Calibri" w:hAnsi="Calibri" w:eastAsia="微软雅黑"/>
          <w:b/>
          <w:sz w:val="24"/>
          <w:szCs w:val="24"/>
        </w:rPr>
      </w:pPr>
    </w:p>
    <w:p w14:paraId="507C6549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4. 【创建 Dockerfile】</w:t>
      </w:r>
    </w:p>
    <w:p w14:paraId="6821936D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（1）Windows</w:t>
      </w:r>
    </w:p>
    <w:p w14:paraId="38E0C67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notepad Dockerfile</w:t>
      </w:r>
    </w:p>
    <w:p w14:paraId="793C6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在打开的文件中粘贴并保存：</w:t>
      </w:r>
    </w:p>
    <w:p w14:paraId="1025575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FROM python:3.11-slim</w:t>
      </w:r>
    </w:p>
    <w:p w14:paraId="269C0CB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WORKDIR /app</w:t>
      </w:r>
    </w:p>
    <w:p w14:paraId="2C266EB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COPY requirements.txt .</w:t>
      </w:r>
    </w:p>
    <w:p w14:paraId="76C9458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RUN python -m pip install --no-cache-dir -r requirements.txt</w:t>
      </w:r>
    </w:p>
    <w:p w14:paraId="650CE8E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COPY main.py .</w:t>
      </w:r>
    </w:p>
    <w:p w14:paraId="011DAA7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COPY data ./data</w:t>
      </w:r>
    </w:p>
    <w:p w14:paraId="699D339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CMD ["python", "main.py"]</w:t>
      </w:r>
    </w:p>
    <w:p w14:paraId="41712D4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Rename-Item .\Dockerfile.txt Dockerfile</w:t>
      </w:r>
    </w:p>
    <w:p w14:paraId="217A2B7B">
      <w:pPr>
        <w:spacing w:before="100" w:after="60"/>
        <w:rPr>
          <w:rFonts w:ascii="Calibri" w:hAnsi="Calibri" w:eastAsia="微软雅黑"/>
          <w:b/>
          <w:bCs/>
          <w:sz w:val="24"/>
          <w:szCs w:val="28"/>
        </w:rPr>
      </w:pPr>
      <w:r>
        <w:rPr>
          <w:rFonts w:hint="eastAsia" w:ascii="Calibri" w:hAnsi="Calibri" w:eastAsia="微软雅黑"/>
          <w:b/>
          <w:bCs/>
          <w:sz w:val="24"/>
          <w:szCs w:val="28"/>
          <w:lang w:val="en-US" w:eastAsia="zh-CN"/>
        </w:rPr>
        <w:t>（</w:t>
      </w:r>
      <w:r>
        <w:rPr>
          <w:rFonts w:ascii="Calibri" w:hAnsi="Calibri" w:eastAsia="微软雅黑"/>
          <w:b/>
          <w:bCs/>
          <w:sz w:val="24"/>
          <w:szCs w:val="28"/>
        </w:rPr>
        <w:t>2）macOS</w:t>
      </w:r>
    </w:p>
    <w:p w14:paraId="4B754EA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nano Dockerfile</w:t>
      </w:r>
    </w:p>
    <w:p w14:paraId="3BC2E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在打开的文件中粘贴并保存：</w:t>
      </w:r>
    </w:p>
    <w:p w14:paraId="3EE8A99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FROM python:3.11-slim</w:t>
      </w:r>
    </w:p>
    <w:p w14:paraId="0F3D3AE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WORKDIR /app</w:t>
      </w:r>
    </w:p>
    <w:p w14:paraId="7E136A1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COPY requirements.txt .</w:t>
      </w:r>
    </w:p>
    <w:p w14:paraId="107C5BB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RUN python -m pip install --no-cache-dir -r requirements.txt</w:t>
      </w:r>
    </w:p>
    <w:p w14:paraId="2EAF032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COPY main.py .</w:t>
      </w:r>
    </w:p>
    <w:p w14:paraId="2D94B77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COPY data ./data</w:t>
      </w:r>
    </w:p>
    <w:p w14:paraId="2DAF77A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CMD ["python", "main.py"]</w:t>
      </w:r>
    </w:p>
    <w:p w14:paraId="40FFEE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按 Ctrl+O、Enter 保存，Ctrl+X 退出。</w:t>
      </w:r>
    </w:p>
    <w:p w14:paraId="1CDD6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说明：FROM 指定基础镜像；WORKDIR 设置容器内工作目录；COPY 复制项目文件；RUN 在构建阶段安装依赖；CMD 指定容器默认启动命令。</w:t>
      </w:r>
    </w:p>
    <w:p w14:paraId="22D0E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547A6642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 xml:space="preserve">{ </w:t>
      </w:r>
      <w:r>
        <w:rPr>
          <w:rFonts w:hint="eastAsia"/>
          <w:b/>
          <w:bCs/>
          <w:sz w:val="22"/>
          <w:szCs w:val="24"/>
          <w:lang w:val="en-US" w:eastAsia="zh-CN"/>
        </w:rPr>
        <w:t>补充：</w:t>
      </w:r>
      <w:r>
        <w:rPr>
          <w:rFonts w:ascii="Calibri" w:hAnsi="Calibri" w:eastAsia="微软雅黑"/>
          <w:b/>
          <w:bCs/>
          <w:sz w:val="22"/>
          <w:szCs w:val="24"/>
        </w:rPr>
        <w:t>构建时 pip 下载较慢：可临时使用清华 PyPI 镜像 }</w:t>
      </w:r>
    </w:p>
    <w:p w14:paraId="64042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将 Dockerfile 中的 RUN 行替换为：</w:t>
      </w:r>
    </w:p>
    <w:p w14:paraId="17BF46FE">
      <w:pPr>
        <w:shd w:val="clear" w:fill="E7E6E6"/>
        <w:spacing w:before="0" w:after="0"/>
        <w:ind w:left="255" w:right="85"/>
        <w:rPr>
          <w:sz w:val="22"/>
          <w:szCs w:val="24"/>
        </w:rPr>
      </w:pPr>
      <w:r>
        <w:rPr>
          <w:rFonts w:ascii="Consolas" w:hAnsi="Consolas" w:eastAsia="微软雅黑"/>
          <w:sz w:val="18"/>
          <w:szCs w:val="24"/>
        </w:rPr>
        <w:t>RUN python -m pip install --no-cache-dir -i https://pypi.tuna.tsinghua.edu.cn/simple -r requirements.txt</w:t>
      </w:r>
    </w:p>
    <w:p w14:paraId="6995F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该写法只影响镜像构建阶段的 pip 下载，不修改宿主机的 pip 配置。</w:t>
      </w:r>
    </w:p>
    <w:p w14:paraId="26C0F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357A5343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5. 【构建 Image】</w:t>
      </w:r>
    </w:p>
    <w:p w14:paraId="5FFFA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构建前把输入恢复为 10、20、30、40、50，并删除 Conda 实验留下的 result.txt，便于观察 Docker 的文件隔离。</w:t>
      </w:r>
    </w:p>
    <w:p w14:paraId="084147EE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（1）Windows</w:t>
      </w:r>
    </w:p>
    <w:p w14:paraId="1CBA21B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notepad .\data\numbers.txt</w:t>
      </w:r>
    </w:p>
    <w:p w14:paraId="76630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确认内容为：</w:t>
      </w:r>
    </w:p>
    <w:p w14:paraId="1E8CCC7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10</w:t>
      </w:r>
    </w:p>
    <w:p w14:paraId="7326C19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20</w:t>
      </w:r>
    </w:p>
    <w:p w14:paraId="4D348FC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30</w:t>
      </w:r>
    </w:p>
    <w:p w14:paraId="518EB26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40</w:t>
      </w:r>
    </w:p>
    <w:p w14:paraId="2780DE7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50</w:t>
      </w:r>
    </w:p>
    <w:p w14:paraId="5A590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4283F6E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Remove-Item .\data\result.txt -ErrorAction SilentlyContinue</w:t>
      </w:r>
    </w:p>
    <w:p w14:paraId="606BE5C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</w:t>
      </w:r>
      <w:r>
        <w:rPr>
          <w:rFonts w:hint="eastAsia" w:ascii="Calibri" w:hAnsi="Calibri" w:cs="Calibri" w:eastAsiaTheme="minorEastAsia"/>
          <w:b/>
          <w:bCs/>
          <w:kern w:val="2"/>
          <w:sz w:val="22"/>
          <w:szCs w:val="28"/>
          <w:lang w:val="en-US" w:eastAsia="zh-CN"/>
        </w:rPr>
        <w:t xml:space="preserve"> build</w:t>
      </w: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 -t demo:1 .</w:t>
      </w:r>
    </w:p>
    <w:p w14:paraId="0737F67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image ls demo</w:t>
      </w:r>
    </w:p>
    <w:p w14:paraId="7B054895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（2）macOS</w:t>
      </w:r>
    </w:p>
    <w:p w14:paraId="04FC2B4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nano ./data/numbers.txt</w:t>
      </w:r>
    </w:p>
    <w:p w14:paraId="2972A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确认内容为：</w:t>
      </w:r>
    </w:p>
    <w:p w14:paraId="56698E8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10</w:t>
      </w:r>
    </w:p>
    <w:p w14:paraId="6161C51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20</w:t>
      </w:r>
    </w:p>
    <w:p w14:paraId="66C16E6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30</w:t>
      </w:r>
    </w:p>
    <w:p w14:paraId="17B7EF7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40</w:t>
      </w:r>
    </w:p>
    <w:p w14:paraId="1C0B204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50</w:t>
      </w:r>
    </w:p>
    <w:p w14:paraId="2DA8E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按 Ctrl+O、Enter 保存，Ctrl+X 退出。</w:t>
      </w:r>
    </w:p>
    <w:p w14:paraId="29EDF1C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rm -f ./data/result.txt</w:t>
      </w:r>
    </w:p>
    <w:p w14:paraId="0087147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build -t demo:1 .</w:t>
      </w:r>
    </w:p>
    <w:p w14:paraId="51AC7B5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image ls demo</w:t>
      </w:r>
    </w:p>
    <w:p w14:paraId="6EC07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说明：-t demo:1 为镜像设置 name:tag；命令末尾的 . 表示以当前项目目录作为 Build Context。</w:t>
      </w:r>
    </w:p>
    <w:p w14:paraId="65BF4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36C7CEB3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6. 【运行 Image】</w:t>
      </w:r>
    </w:p>
    <w:p w14:paraId="7E4FA64C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（1）Windows</w:t>
      </w:r>
    </w:p>
    <w:p w14:paraId="3AB3721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demo:1</w:t>
      </w:r>
    </w:p>
    <w:p w14:paraId="270F7DA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Get-ChildItem .\data</w:t>
      </w:r>
    </w:p>
    <w:p w14:paraId="6C0E3FF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ps -a</w:t>
      </w:r>
    </w:p>
    <w:p w14:paraId="1B25D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预期输出：count=5, mean=30.00。未挂载目录时，容器中生成的 result.txt 不会写回宿主机；--rm 使容器退出后自动删除。</w:t>
      </w:r>
    </w:p>
    <w:p w14:paraId="05CC1EE9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（2）macOS</w:t>
      </w:r>
    </w:p>
    <w:p w14:paraId="19EE689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demo:1</w:t>
      </w:r>
    </w:p>
    <w:p w14:paraId="1BF893B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ls ./data</w:t>
      </w:r>
    </w:p>
    <w:p w14:paraId="5B04083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ps -a</w:t>
      </w:r>
    </w:p>
    <w:p w14:paraId="31E85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预期输出：count=5, mean=30.00。未挂载目录时，容器中生成的 result.txt 不会写回宿主机；--rm 使容器退出后自动删除。</w:t>
      </w:r>
    </w:p>
    <w:p w14:paraId="694B2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6A191802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7. 【Bind Mount：连接宿主机数据】</w:t>
      </w:r>
    </w:p>
    <w:p w14:paraId="0D121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把宿主机输入的最后一个数字从 50 改为 100；期间不重新 build。</w:t>
      </w:r>
    </w:p>
    <w:p w14:paraId="2C06A445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（1）Windows</w:t>
      </w:r>
    </w:p>
    <w:p w14:paraId="0B77828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notepad .\data\numbers.txt</w:t>
      </w:r>
    </w:p>
    <w:p w14:paraId="273D7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修改为：</w:t>
      </w:r>
    </w:p>
    <w:p w14:paraId="5F54D19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10</w:t>
      </w:r>
    </w:p>
    <w:p w14:paraId="0E41F5F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20</w:t>
      </w:r>
    </w:p>
    <w:p w14:paraId="399F7BF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30</w:t>
      </w:r>
    </w:p>
    <w:p w14:paraId="784F6E4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40</w:t>
      </w:r>
    </w:p>
    <w:p w14:paraId="2F00632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100</w:t>
      </w:r>
    </w:p>
    <w:p w14:paraId="68F29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084AC7A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demo:1</w:t>
      </w:r>
    </w:p>
    <w:p w14:paraId="08B75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不挂载时仍应输出 count=5, mean=30.00，因为 Image 中保存的是构建时的数据。</w:t>
      </w:r>
    </w:p>
    <w:p w14:paraId="3DA00F8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--mount "type=bind,source=$($PWD.Path)\data,target=/app/data" demo:1</w:t>
      </w:r>
    </w:p>
    <w:p w14:paraId="6FAF1BF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Get-Content .\data\result.txt</w:t>
      </w:r>
    </w:p>
    <w:p w14:paraId="56A4B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挂载运行应输出 count=5, mean=40.00，宿主机 result.txt 也应为 40.00。</w:t>
      </w:r>
    </w:p>
    <w:p w14:paraId="4DBB1C51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（2）macOS</w:t>
      </w:r>
    </w:p>
    <w:p w14:paraId="416D9FF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nano ./data/numbers.txt</w:t>
      </w:r>
    </w:p>
    <w:p w14:paraId="34028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修改为：</w:t>
      </w:r>
    </w:p>
    <w:p w14:paraId="3785303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10</w:t>
      </w:r>
    </w:p>
    <w:p w14:paraId="6F6F5AA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20</w:t>
      </w:r>
    </w:p>
    <w:p w14:paraId="1AEB7C3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30</w:t>
      </w:r>
    </w:p>
    <w:p w14:paraId="680FC18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40</w:t>
      </w:r>
    </w:p>
    <w:p w14:paraId="1EB50EC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100</w:t>
      </w:r>
    </w:p>
    <w:p w14:paraId="1919E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按 Ctrl+O、Enter 保存，Ctrl+X 退出。</w:t>
      </w:r>
    </w:p>
    <w:p w14:paraId="30B7249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demo:1</w:t>
      </w:r>
    </w:p>
    <w:p w14:paraId="7CB4C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不挂载时仍应输出 count=5, mean=30.00，因为 Image 中保存的是构建时的数据。</w:t>
      </w:r>
    </w:p>
    <w:p w14:paraId="4FB5876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--mount type=bind,source="$(pwd)/data",target=/app/data demo:1</w:t>
      </w:r>
    </w:p>
    <w:p w14:paraId="738DAD1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cat ./data/result.txt</w:t>
      </w:r>
    </w:p>
    <w:p w14:paraId="7528E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挂载运行应输出 count=5, mean=40.00，宿主机 result.txt 也应为 40.00。</w:t>
      </w:r>
    </w:p>
    <w:p w14:paraId="1A612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说明：Bind Mount 将宿主机 data 目录连接到容器 /app/data，并遮住镜像中原有的 /app/data；镜像本身没有被修改。</w:t>
      </w:r>
    </w:p>
    <w:p w14:paraId="61469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51111C87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8. 【Volume：跨容器保留数据】（选做）</w:t>
      </w:r>
    </w:p>
    <w:p w14:paraId="4D1439C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create demo-vol</w:t>
      </w:r>
    </w:p>
    <w:p w14:paraId="322EC29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--mount "type=volume,source=demo-vol,target=/store" python:3.11-slim sh -c "echo hello &gt; /store/msg.txt"</w:t>
      </w:r>
    </w:p>
    <w:p w14:paraId="76F105F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--mount "type=volume,source=demo-vol,target=/store" python:3.11-slim sh -c "cat /store/msg.txt"</w:t>
      </w:r>
    </w:p>
    <w:p w14:paraId="640E8C4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ls</w:t>
      </w:r>
    </w:p>
    <w:p w14:paraId="663CED7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inspect demo-vol</w:t>
      </w:r>
    </w:p>
    <w:p w14:paraId="0BD4D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检查：第二个全新容器仍能读取 hello。两个 --rm 容器已经消失，但 demo-vol 仍然存在。</w:t>
      </w:r>
    </w:p>
    <w:p w14:paraId="3134B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35CC0CB6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9. 【实验收尾】（按需）</w:t>
      </w:r>
    </w:p>
    <w:p w14:paraId="38E19C7C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（1）Windows</w:t>
      </w:r>
    </w:p>
    <w:p w14:paraId="19D6B6C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ps -a</w:t>
      </w:r>
    </w:p>
    <w:p w14:paraId="0E52A06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image ls</w:t>
      </w:r>
    </w:p>
    <w:p w14:paraId="66CB738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ls</w:t>
      </w:r>
    </w:p>
    <w:p w14:paraId="4BB6338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rm demo-vol          # 仅在已创建时执行</w:t>
      </w:r>
    </w:p>
    <w:p w14:paraId="5812095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rmi demo:1</w:t>
      </w:r>
    </w:p>
    <w:p w14:paraId="6DCCF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若准备再次演示 Bind Mount，可把 data\numbers.txt 最后一行从 100 改回 50，再重新 build。</w:t>
      </w:r>
    </w:p>
    <w:p w14:paraId="3BA4F23D">
      <w:pPr>
        <w:spacing w:before="100" w:after="60"/>
        <w:rPr>
          <w:b/>
          <w:bCs/>
          <w:sz w:val="24"/>
          <w:szCs w:val="28"/>
        </w:rPr>
      </w:pPr>
      <w:r>
        <w:rPr>
          <w:rFonts w:ascii="Calibri" w:hAnsi="Calibri" w:eastAsia="微软雅黑"/>
          <w:b/>
          <w:bCs/>
          <w:sz w:val="24"/>
          <w:szCs w:val="28"/>
        </w:rPr>
        <w:t>（2）macOS</w:t>
      </w:r>
    </w:p>
    <w:p w14:paraId="50DEC42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ps -a</w:t>
      </w:r>
    </w:p>
    <w:p w14:paraId="42E9F46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image ls</w:t>
      </w:r>
    </w:p>
    <w:p w14:paraId="21E788F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ls</w:t>
      </w:r>
    </w:p>
    <w:p w14:paraId="714E228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rm demo-vol          # 仅在已创建时执行</w:t>
      </w:r>
    </w:p>
    <w:p w14:paraId="35D38B7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rmi demo:1</w:t>
      </w:r>
    </w:p>
    <w:p w14:paraId="7F4DE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若准备再次演示 Bind Mount，可把 data/numbers.txt 最后一行从 100 改回 50，再重新 build。</w:t>
      </w:r>
    </w:p>
    <w:p w14:paraId="13DE8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保留 asc-demo 项目目录，便于后续复习或再次演示。python:3.11-slim 可继续保留，避免下次重新下载。</w:t>
      </w:r>
    </w:p>
    <w:p w14:paraId="42C12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7682D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3EE9D7A7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>{ 核心命令总览 }</w:t>
      </w:r>
    </w:p>
    <w:p w14:paraId="61C7D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Windows</w:t>
      </w:r>
    </w:p>
    <w:p w14:paraId="57056A5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docker </w:t>
      </w:r>
      <w:r>
        <w:rPr>
          <w:rFonts w:hint="eastAsia" w:ascii="Calibri" w:hAnsi="Calibri" w:cs="Calibri" w:eastAsiaTheme="minorEastAsia"/>
          <w:b/>
          <w:bCs/>
          <w:kern w:val="2"/>
          <w:sz w:val="22"/>
          <w:szCs w:val="28"/>
          <w:lang w:val="en-US" w:eastAsia="zh-CN"/>
        </w:rPr>
        <w:t>pull</w:t>
      </w: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 python:3.11-slim</w:t>
      </w:r>
    </w:p>
    <w:p w14:paraId="2991E5A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docker </w:t>
      </w:r>
      <w:r>
        <w:rPr>
          <w:rFonts w:hint="eastAsia" w:ascii="Calibri" w:hAnsi="Calibri" w:cs="Calibri" w:eastAsiaTheme="minorEastAsia"/>
          <w:b/>
          <w:bCs/>
          <w:kern w:val="2"/>
          <w:sz w:val="22"/>
          <w:szCs w:val="28"/>
          <w:lang w:val="en-US" w:eastAsia="zh-CN"/>
        </w:rPr>
        <w:t>run</w:t>
      </w: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 -d --name demo-box python:3.11-slim sleep 3600</w:t>
      </w:r>
    </w:p>
    <w:p w14:paraId="043874B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docker </w:t>
      </w:r>
      <w:r>
        <w:rPr>
          <w:rFonts w:hint="eastAsia" w:ascii="Calibri" w:hAnsi="Calibri" w:cs="Calibri" w:eastAsiaTheme="minorEastAsia"/>
          <w:b/>
          <w:bCs/>
          <w:kern w:val="2"/>
          <w:sz w:val="22"/>
          <w:szCs w:val="28"/>
          <w:lang w:val="en-US" w:eastAsia="zh-CN"/>
        </w:rPr>
        <w:t>exec</w:t>
      </w: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 -it demo-box sh</w:t>
      </w:r>
    </w:p>
    <w:p w14:paraId="5CB8416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docker </w:t>
      </w:r>
      <w:bookmarkStart w:id="0" w:name="_GoBack"/>
      <w:r>
        <w:rPr>
          <w:rFonts w:hint="eastAsia" w:ascii="Calibri" w:hAnsi="Calibri" w:cs="Calibri" w:eastAsiaTheme="minorEastAsia"/>
          <w:b/>
          <w:bCs/>
          <w:kern w:val="2"/>
          <w:sz w:val="22"/>
          <w:szCs w:val="28"/>
          <w:lang w:val="en-US" w:eastAsia="zh-CN"/>
        </w:rPr>
        <w:t>build</w:t>
      </w:r>
      <w:bookmarkEnd w:id="0"/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 -t demo:1 .</w:t>
      </w:r>
    </w:p>
    <w:p w14:paraId="6E1C783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demo:1</w:t>
      </w:r>
    </w:p>
    <w:p w14:paraId="0A9319F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--mount "type=bind,source=$($PWD.Path)\data,target=/app/data" demo:1</w:t>
      </w:r>
    </w:p>
    <w:p w14:paraId="262066B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create demo-vol</w:t>
      </w:r>
    </w:p>
    <w:p w14:paraId="144A32B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rm demo-vol</w:t>
      </w:r>
    </w:p>
    <w:p w14:paraId="742E339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rmi demo:1</w:t>
      </w:r>
    </w:p>
    <w:p w14:paraId="3D9C8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macOS</w:t>
      </w:r>
    </w:p>
    <w:p w14:paraId="78C349F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pull python:3.11-slim</w:t>
      </w:r>
    </w:p>
    <w:p w14:paraId="54C8640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-d --name demo-box python:3.11-slim sleep 3600</w:t>
      </w:r>
    </w:p>
    <w:p w14:paraId="63DBAA2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exec -it demo-box sh</w:t>
      </w:r>
    </w:p>
    <w:p w14:paraId="69A8D6E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build -t demo:1 .</w:t>
      </w:r>
    </w:p>
    <w:p w14:paraId="3F78511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demo:1</w:t>
      </w:r>
    </w:p>
    <w:p w14:paraId="4F06F28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run --rm --mount type=bind,source="$(pwd)/data",target=/app/data demo:1</w:t>
      </w:r>
    </w:p>
    <w:p w14:paraId="49A12E2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create demo-vol</w:t>
      </w:r>
    </w:p>
    <w:p w14:paraId="77A3148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volume rm demo-vol</w:t>
      </w:r>
    </w:p>
    <w:p w14:paraId="7A9B9D2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docker rmi demo:1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DB8"/>
    <w:rsid w:val="00AA1D8D"/>
    <w:rsid w:val="00B47730"/>
    <w:rsid w:val="00CB0664"/>
    <w:rsid w:val="00FC693F"/>
    <w:rsid w:val="06FC6923"/>
    <w:rsid w:val="09376339"/>
    <w:rsid w:val="0A83110A"/>
    <w:rsid w:val="0AA417AC"/>
    <w:rsid w:val="0C880C59"/>
    <w:rsid w:val="0C921537"/>
    <w:rsid w:val="0DB31D06"/>
    <w:rsid w:val="0DB735A4"/>
    <w:rsid w:val="10BE4C49"/>
    <w:rsid w:val="1182211B"/>
    <w:rsid w:val="124F64A1"/>
    <w:rsid w:val="135C2F68"/>
    <w:rsid w:val="145204CA"/>
    <w:rsid w:val="18FA4C8D"/>
    <w:rsid w:val="1B5468D6"/>
    <w:rsid w:val="1D8611E5"/>
    <w:rsid w:val="20036B1D"/>
    <w:rsid w:val="24184152"/>
    <w:rsid w:val="275814FC"/>
    <w:rsid w:val="2A3873C3"/>
    <w:rsid w:val="2B3C1135"/>
    <w:rsid w:val="2C26606D"/>
    <w:rsid w:val="2F642A08"/>
    <w:rsid w:val="32B37F2E"/>
    <w:rsid w:val="32D06D32"/>
    <w:rsid w:val="34FC6EBF"/>
    <w:rsid w:val="36603F29"/>
    <w:rsid w:val="367217D1"/>
    <w:rsid w:val="36764AC8"/>
    <w:rsid w:val="377E6AFB"/>
    <w:rsid w:val="3B8763FC"/>
    <w:rsid w:val="3CAF1767"/>
    <w:rsid w:val="3F6C7EC6"/>
    <w:rsid w:val="452D47A4"/>
    <w:rsid w:val="460743C1"/>
    <w:rsid w:val="461065BA"/>
    <w:rsid w:val="464E0242"/>
    <w:rsid w:val="476D1D47"/>
    <w:rsid w:val="49D00F6E"/>
    <w:rsid w:val="49D97E23"/>
    <w:rsid w:val="4A851D59"/>
    <w:rsid w:val="50CA2BBB"/>
    <w:rsid w:val="5294522F"/>
    <w:rsid w:val="53FA37B7"/>
    <w:rsid w:val="55425416"/>
    <w:rsid w:val="557C1FAA"/>
    <w:rsid w:val="567A473C"/>
    <w:rsid w:val="56F20776"/>
    <w:rsid w:val="577D0987"/>
    <w:rsid w:val="614E6EF1"/>
    <w:rsid w:val="628250A4"/>
    <w:rsid w:val="659375C8"/>
    <w:rsid w:val="683A01CF"/>
    <w:rsid w:val="69326B43"/>
    <w:rsid w:val="6A1707C7"/>
    <w:rsid w:val="6AF047CD"/>
    <w:rsid w:val="6B433C63"/>
    <w:rsid w:val="6B8E2D0B"/>
    <w:rsid w:val="6D2A25C0"/>
    <w:rsid w:val="718A5D23"/>
    <w:rsid w:val="719F53DF"/>
    <w:rsid w:val="799040F2"/>
    <w:rsid w:val="7CE87DA1"/>
    <w:rsid w:val="7CED360A"/>
    <w:rsid w:val="7D7B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430</Words>
  <Characters>1074</Characters>
  <Lines>0</Lines>
  <Paragraphs>0</Paragraphs>
  <TotalTime>7</TotalTime>
  <ScaleCrop>false</ScaleCrop>
  <LinksUpToDate>false</LinksUpToDate>
  <CharactersWithSpaces>1184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٩( ๑╹ ꇴ╹)۶</cp:lastModifiedBy>
  <dcterms:modified xsi:type="dcterms:W3CDTF">2026-10-12T14:33:00Z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eyJoZGlkIjoiZjIzYzkzNzIwYzQyYjFlYTVkYzYzY2MyYzY3MzkxYTciLCJ1c2VySWQiOiIxNjIzMzU2MDM2In0=</vt:lpwstr>
  </property>
  <property fmtid="{D5CDD505-2E9C-101B-9397-08002B2CF9AE}" pid="3" name="KSOProductBuildVer">
    <vt:lpwstr>2052-12.1.0.28043</vt:lpwstr>
  </property>
  <property fmtid="{D5CDD505-2E9C-101B-9397-08002B2CF9AE}" pid="4" name="ICV">
    <vt:lpwstr>A2E4B66F02724952A616F2B96FE5DCFC_12</vt:lpwstr>
  </property>
</Properties>
</file>