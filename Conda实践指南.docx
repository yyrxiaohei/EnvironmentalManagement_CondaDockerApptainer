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35FF62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360" w:lineRule="auto"/>
        <w:jc w:val="both"/>
        <w:textAlignment w:val="auto"/>
        <w:rPr>
          <w:rFonts w:hint="eastAsia" w:ascii="黑体" w:hAnsi="黑体" w:eastAsia="黑体" w:cs="黑体"/>
          <w:b/>
          <w:bCs/>
          <w:kern w:val="2"/>
          <w:sz w:val="32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kern w:val="2"/>
          <w:sz w:val="32"/>
          <w:szCs w:val="36"/>
          <w:lang w:val="en-US" w:eastAsia="zh-CN"/>
        </w:rPr>
        <w:t>一、Conda 小实验实践</w:t>
      </w:r>
    </w:p>
    <w:p w14:paraId="644F7C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eastAsia"/>
          <w:b w:val="0"/>
          <w:sz w:val="22"/>
          <w:szCs w:val="24"/>
          <w:lang w:val="en-US" w:eastAsia="zh-CN"/>
        </w:rPr>
      </w:pPr>
      <w:r>
        <w:rPr>
          <w:rFonts w:hint="eastAsia"/>
          <w:b w:val="0"/>
          <w:sz w:val="22"/>
          <w:szCs w:val="24"/>
          <w:lang w:val="en-US" w:eastAsia="zh-CN"/>
        </w:rPr>
        <w:t>【目标】</w:t>
      </w:r>
    </w:p>
    <w:p w14:paraId="621F1B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ind w:firstLine="440" w:firstLineChars="200"/>
        <w:textAlignment w:val="auto"/>
        <w:rPr>
          <w:rFonts w:hint="eastAsia"/>
          <w:b w:val="0"/>
          <w:sz w:val="22"/>
          <w:szCs w:val="24"/>
          <w:lang w:val="en-US" w:eastAsia="zh-CN"/>
        </w:rPr>
      </w:pPr>
      <w:r>
        <w:rPr>
          <w:rFonts w:hint="eastAsia"/>
          <w:b w:val="0"/>
          <w:sz w:val="22"/>
          <w:szCs w:val="24"/>
          <w:lang w:val="en-US" w:eastAsia="zh-CN"/>
        </w:rPr>
        <w:t>从零构建一个最小 Python 项目，打通：</w:t>
      </w:r>
    </w:p>
    <w:p w14:paraId="1E5227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ind w:firstLine="440" w:firstLineChars="200"/>
        <w:textAlignment w:val="auto"/>
        <w:rPr>
          <w:rFonts w:hint="eastAsia"/>
          <w:b w:val="0"/>
          <w:sz w:val="22"/>
          <w:szCs w:val="24"/>
          <w:lang w:val="en-US" w:eastAsia="zh-CN"/>
        </w:rPr>
      </w:pPr>
      <w:r>
        <w:rPr>
          <w:rFonts w:hint="eastAsia"/>
          <w:b w:val="0"/>
          <w:sz w:val="22"/>
          <w:szCs w:val="24"/>
          <w:lang w:val="en-US" w:eastAsia="zh-CN"/>
        </w:rPr>
        <w:t>“</w:t>
      </w:r>
      <w:r>
        <w:rPr>
          <w:rFonts w:hint="eastAsia"/>
          <w:b/>
          <w:bCs/>
          <w:sz w:val="22"/>
          <w:szCs w:val="24"/>
          <w:lang w:val="en-US" w:eastAsia="zh-CN"/>
        </w:rPr>
        <w:t>创建环境 → 安装依赖 → 运行程序 → 导出环境 → 重建验证</w:t>
      </w:r>
      <w:r>
        <w:rPr>
          <w:rFonts w:hint="eastAsia"/>
          <w:b w:val="0"/>
          <w:sz w:val="22"/>
          <w:szCs w:val="24"/>
          <w:lang w:val="en-US" w:eastAsia="zh-CN"/>
        </w:rPr>
        <w:t>”</w:t>
      </w:r>
      <w:bookmarkStart w:id="0" w:name="_GoBack"/>
      <w:bookmarkEnd w:id="0"/>
    </w:p>
    <w:p w14:paraId="6A904F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eastAsia"/>
          <w:b w:val="0"/>
          <w:sz w:val="22"/>
          <w:szCs w:val="24"/>
          <w:lang w:val="en-US" w:eastAsia="zh-CN"/>
        </w:rPr>
      </w:pPr>
      <w:r>
        <w:rPr>
          <w:rFonts w:hint="eastAsia"/>
          <w:b w:val="0"/>
          <w:sz w:val="22"/>
          <w:szCs w:val="24"/>
          <w:lang w:val="en-US" w:eastAsia="zh-CN"/>
        </w:rPr>
        <w:t>【配置】</w:t>
      </w:r>
    </w:p>
    <w:p w14:paraId="04F6F96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ind w:firstLine="440" w:firstLineChars="200"/>
        <w:textAlignment w:val="auto"/>
        <w:rPr>
          <w:rFonts w:hint="eastAsia"/>
          <w:b w:val="0"/>
          <w:sz w:val="22"/>
          <w:szCs w:val="24"/>
          <w:lang w:val="en-US" w:eastAsia="zh-CN"/>
        </w:rPr>
      </w:pPr>
      <w:r>
        <w:rPr>
          <w:rFonts w:hint="eastAsia"/>
          <w:b w:val="0"/>
          <w:sz w:val="22"/>
          <w:szCs w:val="24"/>
          <w:lang w:val="en-US" w:eastAsia="zh-CN"/>
        </w:rPr>
        <w:t>环境名：demo         Python：3.11        依赖：NumPy。</w:t>
      </w:r>
    </w:p>
    <w:p w14:paraId="72A5C5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ind w:firstLine="440" w:firstLineChars="200"/>
        <w:textAlignment w:val="auto"/>
        <w:rPr>
          <w:rFonts w:hint="eastAsia"/>
          <w:b w:val="0"/>
          <w:sz w:val="22"/>
          <w:szCs w:val="24"/>
          <w:lang w:val="en-US" w:eastAsia="zh-CN"/>
        </w:rPr>
      </w:pPr>
      <w:r>
        <w:rPr>
          <w:rFonts w:hint="eastAsia"/>
          <w:b w:val="0"/>
          <w:sz w:val="22"/>
          <w:szCs w:val="24"/>
          <w:lang w:val="en-US" w:eastAsia="zh-CN"/>
        </w:rPr>
        <w:t>推荐项目路径：</w:t>
      </w:r>
    </w:p>
    <w:p w14:paraId="33A142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ind w:firstLine="660" w:firstLineChars="300"/>
        <w:textAlignment w:val="auto"/>
        <w:rPr>
          <w:rFonts w:hint="eastAsia"/>
          <w:b w:val="0"/>
          <w:sz w:val="22"/>
          <w:szCs w:val="24"/>
          <w:lang w:val="en-US" w:eastAsia="zh-CN"/>
        </w:rPr>
      </w:pPr>
      <w:r>
        <w:rPr>
          <w:rFonts w:hint="eastAsia"/>
          <w:b w:val="0"/>
          <w:sz w:val="22"/>
          <w:szCs w:val="24"/>
          <w:lang w:val="en-US" w:eastAsia="zh-CN"/>
        </w:rPr>
        <w:t xml:space="preserve">Windows 使用 </w:t>
      </w:r>
      <w:r>
        <w:rPr>
          <w:rFonts w:hint="eastAsia"/>
          <w:b/>
          <w:bCs/>
          <w:sz w:val="22"/>
          <w:szCs w:val="24"/>
          <w:lang w:val="en-US" w:eastAsia="zh-CN"/>
        </w:rPr>
        <w:t>D:\asc-demo</w:t>
      </w:r>
    </w:p>
    <w:p w14:paraId="57E8E9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ind w:firstLine="660" w:firstLineChars="300"/>
        <w:textAlignment w:val="auto"/>
        <w:rPr>
          <w:rFonts w:hint="eastAsia"/>
          <w:b/>
          <w:bCs/>
          <w:sz w:val="22"/>
          <w:szCs w:val="24"/>
          <w:lang w:val="en-US" w:eastAsia="zh-CN"/>
        </w:rPr>
      </w:pPr>
      <w:r>
        <w:rPr>
          <w:rFonts w:hint="eastAsia"/>
          <w:b w:val="0"/>
          <w:sz w:val="22"/>
          <w:szCs w:val="24"/>
          <w:lang w:val="en-US" w:eastAsia="zh-CN"/>
        </w:rPr>
        <w:t xml:space="preserve">macOS 使用 </w:t>
      </w:r>
      <w:r>
        <w:rPr>
          <w:rFonts w:hint="eastAsia"/>
          <w:b/>
          <w:bCs/>
          <w:sz w:val="22"/>
          <w:szCs w:val="24"/>
          <w:lang w:val="en-US" w:eastAsia="zh-CN"/>
        </w:rPr>
        <w:t>~/asc-demo</w:t>
      </w:r>
    </w:p>
    <w:p w14:paraId="5AD27E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eastAsia"/>
          <w:b w:val="0"/>
          <w:bCs w:val="0"/>
          <w:sz w:val="22"/>
          <w:szCs w:val="24"/>
          <w:lang w:val="en-US" w:eastAsia="zh-CN"/>
        </w:rPr>
      </w:pPr>
    </w:p>
    <w:p w14:paraId="2A41F7E5">
      <w:pPr>
        <w:spacing w:before="180" w:after="100"/>
        <w:rPr>
          <w:sz w:val="22"/>
          <w:szCs w:val="24"/>
        </w:rPr>
      </w:pPr>
      <w:r>
        <w:rPr>
          <w:rFonts w:ascii="Calibri" w:hAnsi="Calibri" w:eastAsia="微软雅黑"/>
          <w:b/>
          <w:sz w:val="24"/>
          <w:szCs w:val="24"/>
        </w:rPr>
        <w:t>1. 【从零创建项目】</w:t>
      </w:r>
    </w:p>
    <w:p w14:paraId="3100CFA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eastAsia" w:asciiTheme="minorHAnsi" w:hAnsiTheme="minorHAnsi" w:eastAsiaTheme="minorEastAsia"/>
          <w:b/>
          <w:bCs/>
          <w:kern w:val="2"/>
          <w:sz w:val="22"/>
          <w:szCs w:val="28"/>
          <w:lang w:val="en-US" w:eastAsia="zh-CN"/>
        </w:rPr>
      </w:pPr>
      <w:r>
        <w:rPr>
          <w:rFonts w:hint="eastAsia" w:asciiTheme="minorHAnsi" w:hAnsiTheme="minorHAnsi" w:eastAsiaTheme="minorEastAsia"/>
          <w:b/>
          <w:bCs/>
          <w:kern w:val="2"/>
          <w:sz w:val="22"/>
          <w:szCs w:val="28"/>
          <w:lang w:val="en-US" w:eastAsia="zh-CN"/>
        </w:rPr>
        <w:t>（1）Windows</w:t>
      </w:r>
    </w:p>
    <w:p w14:paraId="4B71015A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mkdir D:\asc-demo</w:t>
      </w:r>
    </w:p>
    <w:p w14:paraId="13FA7516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cd D:\asc-demo</w:t>
      </w:r>
    </w:p>
    <w:p w14:paraId="4147DB94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mkdir data</w:t>
      </w:r>
    </w:p>
    <w:p w14:paraId="7BBAA3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eastAsia"/>
          <w:b w:val="0"/>
          <w:sz w:val="22"/>
          <w:szCs w:val="24"/>
          <w:lang w:val="en-US" w:eastAsia="zh-CN"/>
        </w:rPr>
      </w:pPr>
      <w:r>
        <w:rPr>
          <w:rFonts w:hint="eastAsia"/>
          <w:b w:val="0"/>
          <w:sz w:val="22"/>
          <w:szCs w:val="24"/>
          <w:lang w:val="en-US" w:eastAsia="zh-CN"/>
        </w:rPr>
        <w:t>创建并编辑程序文件：</w:t>
      </w:r>
    </w:p>
    <w:p w14:paraId="776DD1CF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notepad main.py</w:t>
      </w:r>
    </w:p>
    <w:p w14:paraId="0EDCBB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eastAsia"/>
          <w:b w:val="0"/>
          <w:sz w:val="22"/>
          <w:szCs w:val="24"/>
          <w:lang w:val="en-US" w:eastAsia="zh-CN"/>
        </w:rPr>
      </w:pPr>
      <w:r>
        <w:rPr>
          <w:rFonts w:hint="eastAsia"/>
          <w:b w:val="0"/>
          <w:sz w:val="22"/>
          <w:szCs w:val="24"/>
          <w:lang w:val="en-US" w:eastAsia="zh-CN"/>
        </w:rPr>
        <w:t>在打开的文件中粘贴并保存：</w:t>
      </w:r>
    </w:p>
    <w:p w14:paraId="2908B943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default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default" w:ascii="Calibri" w:hAnsi="Calibri" w:cs="Calibri" w:eastAsiaTheme="minorEastAsia"/>
          <w:kern w:val="2"/>
          <w:sz w:val="22"/>
          <w:szCs w:val="28"/>
          <w:lang w:val="en-US" w:eastAsia="zh-CN"/>
        </w:rPr>
        <w:t>from pathlib import Path</w:t>
      </w:r>
    </w:p>
    <w:p w14:paraId="057927DB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default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default" w:ascii="Calibri" w:hAnsi="Calibri" w:cs="Calibri" w:eastAsiaTheme="minorEastAsia"/>
          <w:kern w:val="2"/>
          <w:sz w:val="22"/>
          <w:szCs w:val="28"/>
          <w:lang w:val="en-US" w:eastAsia="zh-CN"/>
        </w:rPr>
        <w:t>import numpy as np</w:t>
      </w:r>
    </w:p>
    <w:p w14:paraId="15E5B8B7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default" w:ascii="Calibri" w:hAnsi="Calibri" w:cs="Calibri" w:eastAsiaTheme="minorEastAsia"/>
          <w:kern w:val="2"/>
          <w:sz w:val="22"/>
          <w:szCs w:val="28"/>
          <w:lang w:val="en-US" w:eastAsia="zh-CN"/>
        </w:rPr>
      </w:pPr>
    </w:p>
    <w:p w14:paraId="1F2669FF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default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default" w:ascii="Calibri" w:hAnsi="Calibri" w:cs="Calibri" w:eastAsiaTheme="minorEastAsia"/>
          <w:kern w:val="2"/>
          <w:sz w:val="22"/>
          <w:szCs w:val="28"/>
          <w:lang w:val="en-US" w:eastAsia="zh-CN"/>
        </w:rPr>
        <w:t>numbers = np.loadtxt("data/numbers.txt")</w:t>
      </w:r>
    </w:p>
    <w:p w14:paraId="0234B947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default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default" w:ascii="Calibri" w:hAnsi="Calibri" w:cs="Calibri" w:eastAsiaTheme="minorEastAsia"/>
          <w:kern w:val="2"/>
          <w:sz w:val="22"/>
          <w:szCs w:val="28"/>
          <w:lang w:val="en-US" w:eastAsia="zh-CN"/>
        </w:rPr>
        <w:t>result = f"count={numbers.size}, mean={numbers.mean():.2f}"</w:t>
      </w:r>
    </w:p>
    <w:p w14:paraId="17FFFB06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default" w:ascii="Calibri" w:hAnsi="Calibri" w:cs="Calibri" w:eastAsiaTheme="minorEastAsia"/>
          <w:kern w:val="2"/>
          <w:sz w:val="22"/>
          <w:szCs w:val="28"/>
          <w:lang w:val="en-US" w:eastAsia="zh-CN"/>
        </w:rPr>
      </w:pPr>
    </w:p>
    <w:p w14:paraId="73F400B4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default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default" w:ascii="Calibri" w:hAnsi="Calibri" w:cs="Calibri" w:eastAsiaTheme="minorEastAsia"/>
          <w:kern w:val="2"/>
          <w:sz w:val="22"/>
          <w:szCs w:val="28"/>
          <w:lang w:val="en-US" w:eastAsia="zh-CN"/>
        </w:rPr>
        <w:t>print(result)</w:t>
      </w:r>
    </w:p>
    <w:p w14:paraId="5CCAE0C3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default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default" w:ascii="Calibri" w:hAnsi="Calibri" w:cs="Calibri" w:eastAsiaTheme="minorEastAsia"/>
          <w:kern w:val="2"/>
          <w:sz w:val="22"/>
          <w:szCs w:val="28"/>
          <w:lang w:val="en-US" w:eastAsia="zh-CN"/>
        </w:rPr>
        <w:t>Path("data/result.txt").write_text(result + "\n", encoding="utf-8")</w:t>
      </w:r>
    </w:p>
    <w:p w14:paraId="46BAEB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eastAsia"/>
          <w:b w:val="0"/>
          <w:sz w:val="22"/>
          <w:szCs w:val="24"/>
          <w:lang w:val="en-US" w:eastAsia="zh-CN"/>
        </w:rPr>
      </w:pPr>
      <w:r>
        <w:rPr>
          <w:rFonts w:hint="eastAsia"/>
          <w:b w:val="0"/>
          <w:sz w:val="22"/>
          <w:szCs w:val="24"/>
          <w:lang w:val="en-US" w:eastAsia="zh-CN"/>
        </w:rPr>
        <w:t>创建输入数据文件：</w:t>
      </w:r>
    </w:p>
    <w:p w14:paraId="3383D0C8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notepad .\data\numbers.txt</w:t>
      </w:r>
    </w:p>
    <w:p w14:paraId="7E1E84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eastAsia"/>
          <w:b w:val="0"/>
          <w:sz w:val="22"/>
          <w:szCs w:val="24"/>
          <w:lang w:val="en-US" w:eastAsia="zh-CN"/>
        </w:rPr>
      </w:pPr>
      <w:r>
        <w:rPr>
          <w:rFonts w:hint="eastAsia"/>
          <w:b w:val="0"/>
          <w:sz w:val="22"/>
          <w:szCs w:val="24"/>
          <w:lang w:val="en-US" w:eastAsia="zh-CN"/>
        </w:rPr>
        <w:t>输入并保存：</w:t>
      </w:r>
    </w:p>
    <w:p w14:paraId="099EA3D9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10</w:t>
      </w:r>
    </w:p>
    <w:p w14:paraId="1A7F3143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20</w:t>
      </w:r>
    </w:p>
    <w:p w14:paraId="4925238E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30</w:t>
      </w:r>
    </w:p>
    <w:p w14:paraId="5BCC19EB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40</w:t>
      </w:r>
    </w:p>
    <w:p w14:paraId="7E827543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50</w:t>
      </w:r>
    </w:p>
    <w:p w14:paraId="77F3D9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eastAsia"/>
          <w:b w:val="0"/>
          <w:sz w:val="22"/>
          <w:szCs w:val="24"/>
          <w:lang w:val="en-US" w:eastAsia="zh-CN"/>
        </w:rPr>
      </w:pPr>
      <w:r>
        <w:rPr>
          <w:rFonts w:hint="eastAsia"/>
          <w:b w:val="0"/>
          <w:sz w:val="22"/>
          <w:szCs w:val="24"/>
          <w:lang w:val="en-US" w:eastAsia="zh-CN"/>
        </w:rPr>
        <w:t>检查项目文件</w:t>
      </w:r>
    </w:p>
    <w:p w14:paraId="4CD9F7BB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Get-ChildItem -Recurse</w:t>
      </w:r>
    </w:p>
    <w:p w14:paraId="5C2EDD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eastAsia"/>
          <w:b w:val="0"/>
          <w:sz w:val="22"/>
          <w:szCs w:val="24"/>
          <w:lang w:val="en-US" w:eastAsia="zh-CN"/>
        </w:rPr>
      </w:pPr>
    </w:p>
    <w:p w14:paraId="7C962B2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eastAsia" w:asciiTheme="minorHAnsi" w:hAnsiTheme="minorHAnsi" w:eastAsiaTheme="minorEastAsia"/>
          <w:b/>
          <w:bCs/>
          <w:kern w:val="2"/>
          <w:sz w:val="22"/>
          <w:szCs w:val="28"/>
          <w:lang w:val="en-US" w:eastAsia="zh-CN"/>
        </w:rPr>
      </w:pPr>
      <w:r>
        <w:rPr>
          <w:rFonts w:hint="eastAsia" w:asciiTheme="minorHAnsi" w:hAnsiTheme="minorHAnsi" w:eastAsiaTheme="minorEastAsia"/>
          <w:b/>
          <w:bCs/>
          <w:kern w:val="2"/>
          <w:sz w:val="22"/>
          <w:szCs w:val="28"/>
          <w:lang w:val="en-US" w:eastAsia="zh-CN"/>
        </w:rPr>
        <w:t>（2）macOS</w:t>
      </w:r>
    </w:p>
    <w:p w14:paraId="084CFD91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mkdir -p ~/asc-demo/data</w:t>
      </w:r>
    </w:p>
    <w:p w14:paraId="4C8B5F67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cd ~/asc-demo</w:t>
      </w:r>
    </w:p>
    <w:p w14:paraId="437D7A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eastAsia"/>
          <w:b w:val="0"/>
          <w:sz w:val="22"/>
          <w:szCs w:val="24"/>
          <w:lang w:val="en-US" w:eastAsia="zh-CN"/>
        </w:rPr>
      </w:pPr>
      <w:r>
        <w:rPr>
          <w:rFonts w:hint="eastAsia"/>
          <w:b w:val="0"/>
          <w:sz w:val="22"/>
          <w:szCs w:val="24"/>
          <w:lang w:val="en-US" w:eastAsia="zh-CN"/>
        </w:rPr>
        <w:t>创建并编辑程序文件：</w:t>
      </w:r>
    </w:p>
    <w:p w14:paraId="33D90C46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nano main.py</w:t>
      </w:r>
    </w:p>
    <w:p w14:paraId="5D8DBC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eastAsia"/>
          <w:b w:val="0"/>
          <w:sz w:val="22"/>
          <w:szCs w:val="24"/>
          <w:lang w:val="en-US" w:eastAsia="zh-CN"/>
        </w:rPr>
      </w:pPr>
      <w:r>
        <w:rPr>
          <w:rFonts w:hint="eastAsia"/>
          <w:b w:val="0"/>
          <w:sz w:val="22"/>
          <w:szCs w:val="24"/>
          <w:lang w:val="en-US" w:eastAsia="zh-CN"/>
        </w:rPr>
        <w:t>在打开的文件中粘贴并保存：</w:t>
      </w:r>
    </w:p>
    <w:p w14:paraId="761CC39F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from pathlib import Path</w:t>
      </w:r>
    </w:p>
    <w:p w14:paraId="01C1A8CF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import numpy as np</w:t>
      </w:r>
    </w:p>
    <w:p w14:paraId="600A5FD0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</w:p>
    <w:p w14:paraId="3423105D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numbers = np.loadtxt("data/numbers.txt")</w:t>
      </w:r>
    </w:p>
    <w:p w14:paraId="1184DD68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result = f"count={numbers.size}, mean={numbers.mean():.2f}"</w:t>
      </w:r>
    </w:p>
    <w:p w14:paraId="3B4068DE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</w:p>
    <w:p w14:paraId="61171D2C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print(result)</w:t>
      </w:r>
    </w:p>
    <w:p w14:paraId="577D6A94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Path("data/result.txt").write_text(result + "\n", encoding="utf-8")</w:t>
      </w:r>
    </w:p>
    <w:p w14:paraId="298B74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eastAsia"/>
          <w:b w:val="0"/>
          <w:sz w:val="22"/>
          <w:szCs w:val="24"/>
          <w:lang w:val="en-US" w:eastAsia="zh-CN"/>
        </w:rPr>
      </w:pPr>
      <w:r>
        <w:rPr>
          <w:rFonts w:hint="eastAsia"/>
          <w:b w:val="0"/>
          <w:sz w:val="22"/>
          <w:szCs w:val="24"/>
          <w:lang w:val="en-US" w:eastAsia="zh-CN"/>
        </w:rPr>
        <w:t>按 Ctrl+O、Enter 保存，Ctrl+X 退出。</w:t>
      </w:r>
    </w:p>
    <w:p w14:paraId="3A84D2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eastAsia"/>
          <w:b w:val="0"/>
          <w:sz w:val="22"/>
          <w:szCs w:val="24"/>
          <w:lang w:val="en-US" w:eastAsia="zh-CN"/>
        </w:rPr>
      </w:pPr>
      <w:r>
        <w:rPr>
          <w:rFonts w:hint="eastAsia"/>
          <w:b w:val="0"/>
          <w:sz w:val="22"/>
          <w:szCs w:val="24"/>
          <w:lang w:val="en-US" w:eastAsia="zh-CN"/>
        </w:rPr>
        <w:t>创建输入数据文件：</w:t>
      </w:r>
    </w:p>
    <w:p w14:paraId="0827FA81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nano ./data/numbers.txt</w:t>
      </w:r>
    </w:p>
    <w:p w14:paraId="524A20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eastAsia"/>
          <w:b w:val="0"/>
          <w:sz w:val="22"/>
          <w:szCs w:val="24"/>
          <w:lang w:val="en-US" w:eastAsia="zh-CN"/>
        </w:rPr>
      </w:pPr>
      <w:r>
        <w:rPr>
          <w:rFonts w:hint="eastAsia"/>
          <w:b w:val="0"/>
          <w:sz w:val="22"/>
          <w:szCs w:val="24"/>
          <w:lang w:val="en-US" w:eastAsia="zh-CN"/>
        </w:rPr>
        <w:t>输入并保存：</w:t>
      </w:r>
    </w:p>
    <w:p w14:paraId="2D074712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10</w:t>
      </w:r>
    </w:p>
    <w:p w14:paraId="598A6296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20</w:t>
      </w:r>
    </w:p>
    <w:p w14:paraId="430017F2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30</w:t>
      </w:r>
    </w:p>
    <w:p w14:paraId="4B74339B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40</w:t>
      </w:r>
    </w:p>
    <w:p w14:paraId="05F41E9B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50</w:t>
      </w:r>
    </w:p>
    <w:p w14:paraId="46D990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eastAsia"/>
          <w:b w:val="0"/>
          <w:sz w:val="22"/>
          <w:szCs w:val="24"/>
          <w:lang w:val="en-US" w:eastAsia="zh-CN"/>
        </w:rPr>
      </w:pPr>
      <w:r>
        <w:rPr>
          <w:rFonts w:hint="eastAsia"/>
          <w:b w:val="0"/>
          <w:sz w:val="22"/>
          <w:szCs w:val="24"/>
          <w:lang w:val="en-US" w:eastAsia="zh-CN"/>
        </w:rPr>
        <w:t>按 Ctrl+O、Enter 保存，Ctrl+X 退出。</w:t>
      </w:r>
    </w:p>
    <w:p w14:paraId="5335DE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eastAsia"/>
          <w:b w:val="0"/>
          <w:sz w:val="22"/>
          <w:szCs w:val="24"/>
          <w:lang w:val="en-US" w:eastAsia="zh-CN"/>
        </w:rPr>
      </w:pPr>
      <w:r>
        <w:rPr>
          <w:rFonts w:hint="eastAsia"/>
          <w:b w:val="0"/>
          <w:sz w:val="22"/>
          <w:szCs w:val="24"/>
          <w:lang w:val="en-US" w:eastAsia="zh-CN"/>
        </w:rPr>
        <w:t>检查项目文件</w:t>
      </w:r>
    </w:p>
    <w:p w14:paraId="27FBF820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ls -R</w:t>
      </w:r>
    </w:p>
    <w:p w14:paraId="23E742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eastAsia"/>
          <w:b w:val="0"/>
          <w:sz w:val="22"/>
          <w:szCs w:val="24"/>
          <w:lang w:val="en-US" w:eastAsia="zh-CN"/>
        </w:rPr>
      </w:pPr>
    </w:p>
    <w:p w14:paraId="7AD808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eastAsia"/>
          <w:b w:val="0"/>
          <w:sz w:val="22"/>
          <w:szCs w:val="24"/>
          <w:lang w:val="en-US" w:eastAsia="zh-CN"/>
        </w:rPr>
      </w:pPr>
      <w:r>
        <w:rPr>
          <w:rFonts w:hint="eastAsia"/>
          <w:b w:val="0"/>
          <w:sz w:val="22"/>
          <w:szCs w:val="24"/>
          <w:lang w:val="en-US" w:eastAsia="zh-CN"/>
        </w:rPr>
        <w:t>此时项目应为：</w:t>
      </w:r>
    </w:p>
    <w:p w14:paraId="581C74A9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asc-demo/</w:t>
      </w:r>
    </w:p>
    <w:p w14:paraId="5C52CB8E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├─ main.py</w:t>
      </w:r>
    </w:p>
    <w:p w14:paraId="108D267F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└─ data/</w:t>
      </w:r>
    </w:p>
    <w:p w14:paraId="27AECAE8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 xml:space="preserve">   └─ numbers.txt</w:t>
      </w:r>
    </w:p>
    <w:p w14:paraId="608568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eastAsia"/>
          <w:b w:val="0"/>
          <w:sz w:val="22"/>
          <w:szCs w:val="24"/>
          <w:lang w:val="en-US" w:eastAsia="zh-CN"/>
        </w:rPr>
      </w:pPr>
    </w:p>
    <w:p w14:paraId="4CCDDB78">
      <w:pPr>
        <w:spacing w:before="180" w:after="100"/>
        <w:rPr>
          <w:rFonts w:ascii="Calibri" w:hAnsi="Calibri" w:eastAsia="微软雅黑"/>
          <w:b/>
          <w:sz w:val="24"/>
          <w:szCs w:val="24"/>
        </w:rPr>
      </w:pPr>
      <w:r>
        <w:rPr>
          <w:rFonts w:ascii="Calibri" w:hAnsi="Calibri" w:eastAsia="微软雅黑"/>
          <w:b/>
          <w:sz w:val="24"/>
          <w:szCs w:val="24"/>
        </w:rPr>
        <w:t>2. 【创建并激活 Conda 环境】</w:t>
      </w:r>
    </w:p>
    <w:p w14:paraId="0DEB154A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conda env list                    # 检查是否已有同名环境</w:t>
      </w:r>
    </w:p>
    <w:p w14:paraId="0BF1F972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conda create -n demo python=3.11</w:t>
      </w:r>
    </w:p>
    <w:p w14:paraId="012BB054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conda env list</w:t>
      </w:r>
    </w:p>
    <w:p w14:paraId="1E0DB218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conda activate demo</w:t>
      </w:r>
    </w:p>
    <w:p w14:paraId="43FB10B0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python --version</w:t>
      </w:r>
    </w:p>
    <w:p w14:paraId="64A3D66B">
      <w:pPr>
        <w:spacing w:before="100" w:after="60"/>
        <w:rPr>
          <w:b/>
          <w:bCs/>
          <w:sz w:val="22"/>
          <w:szCs w:val="24"/>
        </w:rPr>
      </w:pPr>
      <w:r>
        <w:rPr>
          <w:rFonts w:ascii="Calibri" w:hAnsi="Calibri" w:eastAsia="微软雅黑"/>
          <w:b/>
          <w:bCs/>
          <w:sz w:val="22"/>
          <w:szCs w:val="24"/>
        </w:rPr>
        <w:t>（1）Windows</w:t>
      </w:r>
    </w:p>
    <w:p w14:paraId="10FED49B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where.exe python                  # 确认 Python 来自 demo 环境</w:t>
      </w:r>
    </w:p>
    <w:p w14:paraId="5A10BE3C">
      <w:pPr>
        <w:spacing w:before="100" w:after="60"/>
        <w:rPr>
          <w:b/>
          <w:bCs/>
          <w:sz w:val="22"/>
          <w:szCs w:val="24"/>
        </w:rPr>
      </w:pPr>
      <w:r>
        <w:rPr>
          <w:rFonts w:ascii="Calibri" w:hAnsi="Calibri" w:eastAsia="微软雅黑"/>
          <w:b/>
          <w:bCs/>
          <w:sz w:val="22"/>
          <w:szCs w:val="24"/>
        </w:rPr>
        <w:t>（2）macOS</w:t>
      </w:r>
    </w:p>
    <w:p w14:paraId="079E3DFE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which python                      # 确认 Python 来自 demo 环境</w:t>
      </w:r>
    </w:p>
    <w:p w14:paraId="01B632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eastAsia"/>
          <w:b w:val="0"/>
          <w:sz w:val="22"/>
          <w:szCs w:val="24"/>
          <w:lang w:val="en-US" w:eastAsia="zh-CN"/>
        </w:rPr>
      </w:pPr>
      <w:r>
        <w:rPr>
          <w:rFonts w:hint="eastAsia"/>
          <w:b w:val="0"/>
          <w:sz w:val="22"/>
          <w:szCs w:val="24"/>
          <w:lang w:val="en-US" w:eastAsia="zh-CN"/>
        </w:rPr>
        <w:t>检查：Python 版本为 3.11，且 Python 路径来自 demo 环境。</w:t>
      </w:r>
    </w:p>
    <w:p w14:paraId="6FD06CDA">
      <w:pPr>
        <w:spacing w:before="0" w:after="80"/>
        <w:rPr>
          <w:rFonts w:ascii="Calibri" w:hAnsi="Calibri" w:eastAsia="微软雅黑"/>
          <w:b w:val="0"/>
          <w:sz w:val="22"/>
          <w:szCs w:val="24"/>
        </w:rPr>
      </w:pPr>
    </w:p>
    <w:p w14:paraId="3061DBF5">
      <w:pPr>
        <w:spacing w:before="100" w:after="60"/>
        <w:rPr>
          <w:b/>
          <w:bCs/>
          <w:sz w:val="22"/>
          <w:szCs w:val="24"/>
        </w:rPr>
      </w:pPr>
      <w:r>
        <w:rPr>
          <w:rFonts w:ascii="Calibri" w:hAnsi="Calibri" w:eastAsia="微软雅黑"/>
          <w:b/>
          <w:bCs/>
          <w:sz w:val="22"/>
          <w:szCs w:val="24"/>
        </w:rPr>
        <w:t>{ 网络不畅时：临时使用清华 TUNA 镜像 }</w:t>
      </w:r>
    </w:p>
    <w:p w14:paraId="02B84B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eastAsia"/>
          <w:b w:val="0"/>
          <w:sz w:val="22"/>
          <w:szCs w:val="24"/>
          <w:lang w:val="en-US" w:eastAsia="zh-CN"/>
        </w:rPr>
      </w:pPr>
      <w:r>
        <w:rPr>
          <w:rFonts w:hint="eastAsia"/>
          <w:b w:val="0"/>
          <w:sz w:val="22"/>
          <w:szCs w:val="24"/>
          <w:lang w:val="en-US" w:eastAsia="zh-CN"/>
        </w:rPr>
        <w:t>若默认创建环境时下载缓慢或失败，可改用清华 TUNA 的 conda-forge 镜像。以下写法仅对当前命令生效，不修改全局 channel 配置。</w:t>
      </w:r>
    </w:p>
    <w:p w14:paraId="6C55B8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eastAsia"/>
          <w:b w:val="0"/>
          <w:sz w:val="22"/>
          <w:szCs w:val="24"/>
          <w:lang w:val="en-US" w:eastAsia="zh-CN"/>
        </w:rPr>
      </w:pPr>
      <w:r>
        <w:rPr>
          <w:rFonts w:hint="eastAsia"/>
          <w:b w:val="0"/>
          <w:sz w:val="22"/>
          <w:szCs w:val="24"/>
          <w:lang w:val="en-US" w:eastAsia="zh-CN"/>
        </w:rPr>
        <w:t>Windows</w:t>
      </w:r>
    </w:p>
    <w:p w14:paraId="532765F8">
      <w:pPr>
        <w:shd w:val="clear" w:fill="E7E6E6"/>
        <w:spacing w:before="0" w:after="0"/>
        <w:ind w:left="255" w:right="85"/>
        <w:rPr>
          <w:sz w:val="22"/>
          <w:szCs w:val="24"/>
        </w:rPr>
      </w:pPr>
      <w:r>
        <w:rPr>
          <w:rFonts w:ascii="Consolas" w:hAnsi="Consolas" w:eastAsia="微软雅黑"/>
          <w:sz w:val="18"/>
          <w:szCs w:val="24"/>
        </w:rPr>
        <w:t>conda create -n demo --override-channels -c https://mirrors.tuna.tsinghua.edu.cn/anaconda/cloud/conda-forge python=3.11</w:t>
      </w:r>
    </w:p>
    <w:p w14:paraId="644184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eastAsia"/>
          <w:b w:val="0"/>
          <w:sz w:val="22"/>
          <w:szCs w:val="24"/>
          <w:lang w:val="en-US" w:eastAsia="zh-CN"/>
        </w:rPr>
      </w:pPr>
      <w:r>
        <w:rPr>
          <w:rFonts w:hint="eastAsia"/>
          <w:b w:val="0"/>
          <w:sz w:val="22"/>
          <w:szCs w:val="24"/>
          <w:lang w:val="en-US" w:eastAsia="zh-CN"/>
        </w:rPr>
        <w:t>macOS</w:t>
      </w:r>
    </w:p>
    <w:p w14:paraId="5944041C">
      <w:pPr>
        <w:shd w:val="clear" w:fill="E7E6E6"/>
        <w:spacing w:before="0" w:after="0"/>
        <w:ind w:left="255" w:right="85"/>
        <w:rPr>
          <w:sz w:val="22"/>
          <w:szCs w:val="24"/>
        </w:rPr>
      </w:pPr>
      <w:r>
        <w:rPr>
          <w:rFonts w:ascii="Consolas" w:hAnsi="Consolas" w:eastAsia="微软雅黑"/>
          <w:sz w:val="18"/>
          <w:szCs w:val="24"/>
        </w:rPr>
        <w:t>conda create -n demo --override-channels -c https://mirrors.tuna.tsinghua.edu.cn/anaconda/cloud/conda-forge python=3.11</w:t>
      </w:r>
    </w:p>
    <w:p w14:paraId="5231C9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eastAsia"/>
          <w:b w:val="0"/>
          <w:sz w:val="22"/>
          <w:szCs w:val="24"/>
          <w:lang w:val="en-US" w:eastAsia="zh-CN"/>
        </w:rPr>
      </w:pPr>
      <w:r>
        <w:rPr>
          <w:rFonts w:hint="eastAsia"/>
          <w:b w:val="0"/>
          <w:sz w:val="22"/>
          <w:szCs w:val="24"/>
          <w:lang w:val="en-US" w:eastAsia="zh-CN"/>
        </w:rPr>
        <w:t>说明：--override-channels 表示只使用本次指定的 channel，避免回落到其他默认源。</w:t>
      </w:r>
    </w:p>
    <w:p w14:paraId="0A42E5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eastAsia"/>
          <w:b w:val="0"/>
          <w:sz w:val="22"/>
          <w:szCs w:val="24"/>
          <w:lang w:val="en-US" w:eastAsia="zh-CN"/>
        </w:rPr>
      </w:pPr>
    </w:p>
    <w:p w14:paraId="6B282050">
      <w:pPr>
        <w:spacing w:before="180" w:after="100"/>
        <w:rPr>
          <w:rFonts w:ascii="Calibri" w:hAnsi="Calibri" w:eastAsia="微软雅黑"/>
          <w:b/>
          <w:sz w:val="24"/>
          <w:szCs w:val="24"/>
        </w:rPr>
      </w:pPr>
      <w:r>
        <w:rPr>
          <w:rFonts w:ascii="Calibri" w:hAnsi="Calibri" w:eastAsia="微软雅黑"/>
          <w:b/>
          <w:sz w:val="24"/>
          <w:szCs w:val="24"/>
        </w:rPr>
        <w:t>3. 【安装依赖并运行程序】</w:t>
      </w:r>
    </w:p>
    <w:p w14:paraId="54E5D633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conda install numpy</w:t>
      </w:r>
    </w:p>
    <w:p w14:paraId="7DBCCA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eastAsia"/>
          <w:b w:val="0"/>
          <w:sz w:val="22"/>
          <w:szCs w:val="24"/>
          <w:lang w:val="en-US" w:eastAsia="zh-CN"/>
        </w:rPr>
      </w:pPr>
      <w:r>
        <w:rPr>
          <w:rFonts w:hint="eastAsia"/>
          <w:b w:val="0"/>
          <w:sz w:val="22"/>
          <w:szCs w:val="24"/>
          <w:lang w:val="en-US" w:eastAsia="zh-CN"/>
        </w:rPr>
        <w:t>若下载缓慢或失败，可临时改用清华 TUNA 镜像：</w:t>
      </w:r>
    </w:p>
    <w:p w14:paraId="20A5A260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conda install --override-channels -c https://mirrors.tuna.tsinghua.edu.cn/anaconda/cloud/conda-forge numpy</w:t>
      </w:r>
    </w:p>
    <w:p w14:paraId="08F21B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eastAsia"/>
          <w:b w:val="0"/>
          <w:sz w:val="22"/>
          <w:szCs w:val="24"/>
          <w:lang w:val="en-US" w:eastAsia="zh-CN"/>
        </w:rPr>
      </w:pPr>
    </w:p>
    <w:p w14:paraId="7D0B843F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conda list numpy                  # 查看 NumPy 版本</w:t>
      </w:r>
    </w:p>
    <w:p w14:paraId="3FC52D49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python main.py</w:t>
      </w:r>
    </w:p>
    <w:p w14:paraId="6EC069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ascii="Calibri" w:hAnsi="Calibri" w:eastAsia="微软雅黑"/>
          <w:sz w:val="22"/>
          <w:szCs w:val="24"/>
        </w:rPr>
      </w:pPr>
      <w:r>
        <w:rPr>
          <w:rFonts w:hint="eastAsia"/>
          <w:b w:val="0"/>
          <w:sz w:val="22"/>
          <w:szCs w:val="24"/>
          <w:lang w:val="en-US" w:eastAsia="zh-CN"/>
        </w:rPr>
        <w:t>预期屏幕输出：count=5, mean=30.00</w:t>
      </w:r>
    </w:p>
    <w:p w14:paraId="6538725F">
      <w:pPr>
        <w:spacing w:before="100" w:after="60"/>
        <w:rPr>
          <w:b/>
          <w:bCs/>
          <w:sz w:val="22"/>
          <w:szCs w:val="24"/>
        </w:rPr>
      </w:pPr>
      <w:r>
        <w:rPr>
          <w:rFonts w:ascii="Calibri" w:hAnsi="Calibri" w:eastAsia="微软雅黑"/>
          <w:b/>
          <w:bCs/>
          <w:sz w:val="22"/>
          <w:szCs w:val="24"/>
        </w:rPr>
        <w:t>（1）Windows</w:t>
      </w:r>
    </w:p>
    <w:p w14:paraId="01E3B18F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Get-Content .\data\result.txt</w:t>
      </w:r>
    </w:p>
    <w:p w14:paraId="30284CB7">
      <w:pPr>
        <w:spacing w:before="100" w:after="60"/>
        <w:rPr>
          <w:b/>
          <w:bCs/>
          <w:sz w:val="22"/>
          <w:szCs w:val="24"/>
        </w:rPr>
      </w:pPr>
      <w:r>
        <w:rPr>
          <w:rFonts w:ascii="Calibri" w:hAnsi="Calibri" w:eastAsia="微软雅黑"/>
          <w:b/>
          <w:bCs/>
          <w:sz w:val="22"/>
          <w:szCs w:val="24"/>
        </w:rPr>
        <w:t>（2）macOS</w:t>
      </w:r>
    </w:p>
    <w:p w14:paraId="55A9E5E4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cat ./data/result.txt</w:t>
      </w:r>
    </w:p>
    <w:p w14:paraId="0EF008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eastAsia"/>
          <w:b w:val="0"/>
          <w:sz w:val="22"/>
          <w:szCs w:val="24"/>
          <w:lang w:val="en-US" w:eastAsia="zh-CN"/>
        </w:rPr>
      </w:pPr>
    </w:p>
    <w:p w14:paraId="1A9B91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eastAsia"/>
          <w:b w:val="0"/>
          <w:sz w:val="22"/>
          <w:szCs w:val="24"/>
          <w:lang w:val="en-US" w:eastAsia="zh-CN"/>
        </w:rPr>
      </w:pPr>
      <w:r>
        <w:rPr>
          <w:rFonts w:hint="eastAsia"/>
          <w:b w:val="0"/>
          <w:sz w:val="22"/>
          <w:szCs w:val="24"/>
          <w:lang w:val="en-US" w:eastAsia="zh-CN"/>
        </w:rPr>
        <w:t>预期 result.txt 同样为：count=5, mean=30.00</w:t>
      </w:r>
    </w:p>
    <w:p w14:paraId="003E80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eastAsia"/>
          <w:b w:val="0"/>
          <w:sz w:val="22"/>
          <w:szCs w:val="24"/>
          <w:lang w:val="en-US" w:eastAsia="zh-CN"/>
        </w:rPr>
      </w:pPr>
    </w:p>
    <w:p w14:paraId="05AD6E71">
      <w:pPr>
        <w:spacing w:before="180" w:after="100"/>
        <w:rPr>
          <w:sz w:val="22"/>
          <w:szCs w:val="24"/>
        </w:rPr>
      </w:pPr>
      <w:r>
        <w:rPr>
          <w:rFonts w:ascii="Calibri" w:hAnsi="Calibri" w:eastAsia="微软雅黑"/>
          <w:b/>
          <w:sz w:val="24"/>
          <w:szCs w:val="24"/>
        </w:rPr>
        <w:t>4. 【导出环境】</w:t>
      </w:r>
    </w:p>
    <w:p w14:paraId="7FB8167B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ascii="Calibri" w:hAnsi="Calibri" w:eastAsia="微软雅黑"/>
          <w:sz w:val="22"/>
          <w:szCs w:val="24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conda env export -n demo --from-history -f environment.yml</w:t>
      </w:r>
    </w:p>
    <w:p w14:paraId="6EF5A5CB">
      <w:pPr>
        <w:spacing w:before="100" w:after="60"/>
        <w:rPr>
          <w:b/>
          <w:bCs/>
          <w:sz w:val="22"/>
          <w:szCs w:val="24"/>
        </w:rPr>
      </w:pPr>
      <w:r>
        <w:rPr>
          <w:rFonts w:ascii="Calibri" w:hAnsi="Calibri" w:eastAsia="微软雅黑"/>
          <w:b/>
          <w:bCs/>
          <w:sz w:val="22"/>
          <w:szCs w:val="24"/>
        </w:rPr>
        <w:t>（1）Windows</w:t>
      </w:r>
    </w:p>
    <w:p w14:paraId="1B3BC49C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Get-Content .\environment.yml</w:t>
      </w:r>
    </w:p>
    <w:p w14:paraId="7084BAFF">
      <w:pPr>
        <w:spacing w:before="100" w:after="60"/>
        <w:rPr>
          <w:b/>
          <w:bCs/>
          <w:sz w:val="22"/>
          <w:szCs w:val="24"/>
        </w:rPr>
      </w:pPr>
      <w:r>
        <w:rPr>
          <w:rFonts w:ascii="Calibri" w:hAnsi="Calibri" w:eastAsia="微软雅黑"/>
          <w:b/>
          <w:bCs/>
          <w:sz w:val="22"/>
          <w:szCs w:val="24"/>
        </w:rPr>
        <w:t>（2）macOS</w:t>
      </w:r>
    </w:p>
    <w:p w14:paraId="39468389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cat ./environment.yml</w:t>
      </w:r>
    </w:p>
    <w:p w14:paraId="322019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eastAsia"/>
          <w:b w:val="0"/>
          <w:sz w:val="22"/>
          <w:szCs w:val="24"/>
          <w:lang w:val="en-US" w:eastAsia="zh-CN"/>
        </w:rPr>
      </w:pPr>
    </w:p>
    <w:p w14:paraId="1D1B96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eastAsia"/>
          <w:b w:val="0"/>
          <w:sz w:val="22"/>
          <w:szCs w:val="24"/>
          <w:lang w:val="en-US" w:eastAsia="zh-CN"/>
        </w:rPr>
      </w:pPr>
      <w:r>
        <w:rPr>
          <w:rFonts w:hint="eastAsia"/>
          <w:b w:val="0"/>
          <w:sz w:val="22"/>
          <w:szCs w:val="24"/>
          <w:lang w:val="en-US" w:eastAsia="zh-CN"/>
        </w:rPr>
        <w:t>确认 environment.yml 中包含 Python 3.11 和 NumPy。</w:t>
      </w:r>
    </w:p>
    <w:p w14:paraId="1FECA2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eastAsia"/>
          <w:b w:val="0"/>
          <w:sz w:val="22"/>
          <w:szCs w:val="24"/>
          <w:lang w:val="en-US" w:eastAsia="zh-CN"/>
        </w:rPr>
      </w:pPr>
    </w:p>
    <w:p w14:paraId="06FDF13A">
      <w:pPr>
        <w:spacing w:before="180" w:after="100"/>
        <w:rPr>
          <w:sz w:val="22"/>
          <w:szCs w:val="24"/>
        </w:rPr>
      </w:pPr>
      <w:r>
        <w:rPr>
          <w:rFonts w:ascii="Calibri" w:hAnsi="Calibri" w:eastAsia="微软雅黑"/>
          <w:b/>
          <w:sz w:val="24"/>
          <w:szCs w:val="24"/>
        </w:rPr>
        <w:t>5. 【环境重建验证】</w:t>
      </w:r>
    </w:p>
    <w:p w14:paraId="26C3D9F0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conda deactivate</w:t>
      </w:r>
    </w:p>
    <w:p w14:paraId="07BC25C3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conda env create -n demo-rebuild -f environment.yml</w:t>
      </w:r>
    </w:p>
    <w:p w14:paraId="0EB49AF0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conda env list</w:t>
      </w:r>
    </w:p>
    <w:p w14:paraId="117608A3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conda activate demo-rebuild</w:t>
      </w:r>
    </w:p>
    <w:p w14:paraId="199B1F28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python main.py</w:t>
      </w:r>
    </w:p>
    <w:p w14:paraId="02FC533A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conda deactivate</w:t>
      </w:r>
    </w:p>
    <w:p w14:paraId="551869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eastAsia"/>
          <w:b w:val="0"/>
          <w:sz w:val="22"/>
          <w:szCs w:val="24"/>
          <w:lang w:val="en-US" w:eastAsia="zh-CN"/>
        </w:rPr>
      </w:pPr>
      <w:r>
        <w:rPr>
          <w:rFonts w:hint="eastAsia"/>
          <w:b w:val="0"/>
          <w:sz w:val="22"/>
          <w:szCs w:val="24"/>
          <w:lang w:val="en-US" w:eastAsia="zh-CN"/>
        </w:rPr>
        <w:t>检查：demo-rebuild 中仍能正常运行，输出 count=5, mean=30.00。</w:t>
      </w:r>
    </w:p>
    <w:p w14:paraId="6AAA91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eastAsia"/>
          <w:b w:val="0"/>
          <w:sz w:val="22"/>
          <w:szCs w:val="24"/>
          <w:lang w:val="en-US" w:eastAsia="zh-CN"/>
        </w:rPr>
      </w:pPr>
    </w:p>
    <w:p w14:paraId="48D6094A">
      <w:pPr>
        <w:spacing w:before="180" w:after="100"/>
        <w:rPr>
          <w:sz w:val="22"/>
          <w:szCs w:val="24"/>
        </w:rPr>
      </w:pPr>
      <w:r>
        <w:rPr>
          <w:rFonts w:ascii="Calibri" w:hAnsi="Calibri" w:eastAsia="微软雅黑"/>
          <w:b/>
          <w:sz w:val="24"/>
          <w:szCs w:val="24"/>
        </w:rPr>
        <w:t>6. 【实验收尾】</w:t>
      </w:r>
    </w:p>
    <w:p w14:paraId="2EDBAF5C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conda env list</w:t>
      </w:r>
    </w:p>
    <w:p w14:paraId="61DC60EB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conda env remove -n demo-rebuild   # 仅在已创建时执行</w:t>
      </w:r>
    </w:p>
    <w:p w14:paraId="1A58807E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conda env remove -n demo           # 删除前确保已退出该环境</w:t>
      </w:r>
    </w:p>
    <w:p w14:paraId="5B5314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eastAsia"/>
          <w:b w:val="0"/>
          <w:sz w:val="22"/>
          <w:szCs w:val="24"/>
          <w:lang w:val="en-US" w:eastAsia="zh-CN"/>
        </w:rPr>
      </w:pPr>
      <w:r>
        <w:rPr>
          <w:rFonts w:hint="eastAsia"/>
          <w:b w:val="0"/>
          <w:sz w:val="22"/>
          <w:szCs w:val="24"/>
          <w:lang w:val="en-US" w:eastAsia="zh-CN"/>
        </w:rPr>
        <w:t>保留 D:\asc-demo 及 environment.yml，后续 Docker 实验继续在该项目上添加 requirements.txt 和 Dockerfile。</w:t>
      </w:r>
    </w:p>
    <w:p w14:paraId="2C4227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eastAsia"/>
          <w:b w:val="0"/>
          <w:sz w:val="22"/>
          <w:szCs w:val="24"/>
          <w:lang w:val="en-US" w:eastAsia="zh-CN"/>
        </w:rPr>
      </w:pPr>
    </w:p>
    <w:p w14:paraId="418C8BE8">
      <w:pPr>
        <w:spacing w:before="180" w:after="100"/>
        <w:rPr>
          <w:sz w:val="22"/>
          <w:szCs w:val="24"/>
        </w:rPr>
      </w:pPr>
      <w:r>
        <w:rPr>
          <w:rFonts w:ascii="Calibri" w:hAnsi="Calibri" w:eastAsia="微软雅黑"/>
          <w:b/>
          <w:sz w:val="24"/>
          <w:szCs w:val="24"/>
        </w:rPr>
        <w:t>{ 核心命令总览 }</w:t>
      </w:r>
    </w:p>
    <w:p w14:paraId="7CE04C4E">
      <w:pPr>
        <w:spacing w:before="0" w:after="80"/>
        <w:rPr>
          <w:sz w:val="22"/>
          <w:szCs w:val="24"/>
        </w:rPr>
      </w:pPr>
      <w:r>
        <w:rPr>
          <w:rFonts w:ascii="Calibri" w:hAnsi="Calibri" w:eastAsia="微软雅黑"/>
          <w:b w:val="0"/>
          <w:sz w:val="22"/>
          <w:szCs w:val="24"/>
        </w:rPr>
        <w:t>Windows</w:t>
      </w:r>
    </w:p>
    <w:p w14:paraId="1B2C558C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conda create -n demo python=3.11</w:t>
      </w:r>
    </w:p>
    <w:p w14:paraId="55169926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conda activate demo</w:t>
      </w:r>
    </w:p>
    <w:p w14:paraId="63898253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conda install numpy</w:t>
      </w:r>
    </w:p>
    <w:p w14:paraId="4C99CE96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python main.py</w:t>
      </w:r>
    </w:p>
    <w:p w14:paraId="294D7924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conda env export -n demo --from-history -f environment.yml</w:t>
      </w:r>
    </w:p>
    <w:p w14:paraId="062E18AA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conda deactivate</w:t>
      </w:r>
    </w:p>
    <w:p w14:paraId="60496E8A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conda env create -n demo-rebuild -f environment.yml</w:t>
      </w:r>
    </w:p>
    <w:p w14:paraId="149D5D51">
      <w:pPr>
        <w:spacing w:before="0" w:after="80"/>
        <w:rPr>
          <w:sz w:val="22"/>
          <w:szCs w:val="24"/>
        </w:rPr>
      </w:pPr>
      <w:r>
        <w:rPr>
          <w:rFonts w:ascii="Calibri" w:hAnsi="Calibri" w:eastAsia="微软雅黑"/>
          <w:b w:val="0"/>
          <w:sz w:val="22"/>
          <w:szCs w:val="24"/>
        </w:rPr>
        <w:t>macOS</w:t>
      </w:r>
    </w:p>
    <w:p w14:paraId="41545D63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conda create -n demo python=3.11</w:t>
      </w:r>
    </w:p>
    <w:p w14:paraId="16BC4776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conda activate demo</w:t>
      </w:r>
    </w:p>
    <w:p w14:paraId="12A40CC6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conda install numpy</w:t>
      </w:r>
    </w:p>
    <w:p w14:paraId="53C5642D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python main.py</w:t>
      </w:r>
    </w:p>
    <w:p w14:paraId="17DDD94A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conda env export -n demo --from-history -f environment.yml</w:t>
      </w:r>
    </w:p>
    <w:p w14:paraId="610DBFC5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conda deactivate</w:t>
      </w:r>
    </w:p>
    <w:p w14:paraId="46533402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420" w:firstLineChars="0"/>
        <w:jc w:val="both"/>
        <w:textAlignment w:val="auto"/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kern w:val="2"/>
          <w:sz w:val="22"/>
          <w:szCs w:val="28"/>
          <w:lang w:val="en-US" w:eastAsia="zh-CN"/>
        </w:rPr>
        <w:t>conda env create -n demo-rebuild -f environment.yml</w:t>
      </w:r>
    </w:p>
    <w:p w14:paraId="4332C2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88" w:lineRule="auto"/>
        <w:textAlignment w:val="auto"/>
        <w:rPr>
          <w:rFonts w:hint="eastAsia"/>
          <w:b w:val="0"/>
          <w:sz w:val="22"/>
          <w:szCs w:val="24"/>
          <w:lang w:val="en-US" w:eastAsia="zh-CN"/>
        </w:rPr>
      </w:pPr>
      <w:r>
        <w:rPr>
          <w:rFonts w:hint="eastAsia"/>
          <w:b w:val="0"/>
          <w:sz w:val="22"/>
          <w:szCs w:val="24"/>
          <w:lang w:val="en-US" w:eastAsia="zh-CN"/>
        </w:rPr>
        <w:t>网络备用：清华 TUNA conda-forge 镜像 https://mirrors.tuna.tsinghua.edu.cn/anaconda/cloud/conda-forge</w:t>
      </w:r>
    </w:p>
    <w:sectPr>
      <w:pgSz w:w="12240" w:h="15840"/>
      <w:pgMar w:top="1247" w:right="1361" w:bottom="1247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7B371D"/>
    <w:rsid w:val="0DB80EEE"/>
    <w:rsid w:val="0DBD4932"/>
    <w:rsid w:val="13BF7656"/>
    <w:rsid w:val="1594066F"/>
    <w:rsid w:val="1A89276C"/>
    <w:rsid w:val="1B6B3C20"/>
    <w:rsid w:val="1C202C5C"/>
    <w:rsid w:val="1C9D605B"/>
    <w:rsid w:val="23056708"/>
    <w:rsid w:val="263F14EC"/>
    <w:rsid w:val="2C361804"/>
    <w:rsid w:val="2D630BFB"/>
    <w:rsid w:val="302503E9"/>
    <w:rsid w:val="30E3277E"/>
    <w:rsid w:val="378A0189"/>
    <w:rsid w:val="37C63D34"/>
    <w:rsid w:val="38683569"/>
    <w:rsid w:val="3F7140F5"/>
    <w:rsid w:val="4303280C"/>
    <w:rsid w:val="44B26298"/>
    <w:rsid w:val="44E56EC9"/>
    <w:rsid w:val="47305FE3"/>
    <w:rsid w:val="48194880"/>
    <w:rsid w:val="4AE44CD1"/>
    <w:rsid w:val="50966A6E"/>
    <w:rsid w:val="514566E6"/>
    <w:rsid w:val="555962BC"/>
    <w:rsid w:val="584B45E2"/>
    <w:rsid w:val="5E4F0905"/>
    <w:rsid w:val="5ED879CC"/>
    <w:rsid w:val="5F93686E"/>
    <w:rsid w:val="60844B35"/>
    <w:rsid w:val="612364C7"/>
    <w:rsid w:val="61371BA7"/>
    <w:rsid w:val="6623094C"/>
    <w:rsid w:val="6BC02799"/>
    <w:rsid w:val="6E4E34B6"/>
    <w:rsid w:val="71526589"/>
    <w:rsid w:val="72DD00D4"/>
    <w:rsid w:val="770F2A84"/>
    <w:rsid w:val="7948558C"/>
    <w:rsid w:val="796E798B"/>
    <w:rsid w:val="7C5E2286"/>
    <w:rsid w:val="7DA71A0B"/>
    <w:rsid w:val="7E760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30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809</Words>
  <Characters>2853</Characters>
  <Lines>0</Lines>
  <Paragraphs>0</Paragraphs>
  <TotalTime>19</TotalTime>
  <ScaleCrop>false</ScaleCrop>
  <LinksUpToDate>false</LinksUpToDate>
  <CharactersWithSpaces>3217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٩( ๑╹ ꇴ╹)۶</cp:lastModifiedBy>
  <dcterms:modified xsi:type="dcterms:W3CDTF">2026-10-12T13:40:39Z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eyJoZGlkIjoiZjIzYzkzNzIwYzQyYjFlYTVkYzYzY2MyYzY3MzkxYTciLCJ1c2VySWQiOiIxNjIzMzU2MDM2In0=</vt:lpwstr>
  </property>
  <property fmtid="{D5CDD505-2E9C-101B-9397-08002B2CF9AE}" pid="3" name="KSOProductBuildVer">
    <vt:lpwstr>2052-12.1.0.28043</vt:lpwstr>
  </property>
  <property fmtid="{D5CDD505-2E9C-101B-9397-08002B2CF9AE}" pid="4" name="ICV">
    <vt:lpwstr>98CDD7597DB1478D892E8CF73FF675D1_12</vt:lpwstr>
  </property>
</Properties>
</file>